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A8693">
      <w:pPr>
        <w:spacing w:before="80" w:after="160" w:line="360" w:lineRule="auto"/>
      </w:pPr>
      <w:bookmarkStart w:id="0" w:name="_GoBack"/>
      <w:bookmarkEnd w:id="0"/>
      <w:r>
        <w:rPr>
          <w:rFonts w:ascii="Times New Roman" w:hAnsi="Times New Roman"/>
          <w:b/>
          <w:color w:val="4472C4"/>
          <w:sz w:val="24"/>
        </w:rPr>
        <w:t>Focuses on the design, implementation, and analysis of computer systems, including operating systems, distributed systems, storage systems, and system performance evaluation. -- ACM Transactions on Computer Systems (1) (A)</w:t>
      </w:r>
    </w:p>
    <w:p w14:paraId="36C7C59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research on storage systems architecture, data storage technologies, memory hierarchies, and storage networking. -- ACM Transactions on Storage (2) (A)</w:t>
      </w:r>
    </w:p>
    <w:p w14:paraId="4335587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computer-aided design of integrated circuits and systems, including VLSI design automation, EDA tools, and system-level design. -- IEEE Transactions on Computer-Aided Design of Integrated Circuits and Systems (3) (A)</w:t>
      </w:r>
    </w:p>
    <w:p w14:paraId="607713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architecture, parallel processing, multiprocessor systems, cache coherence, and high-performance computing architectures. -- IEEE Transactions on Computers (4) (A)</w:t>
      </w:r>
    </w:p>
    <w:p w14:paraId="594CA2B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parallel and distributed computing, including algorithms, systems, and applications for parallel and distributed environments. -- IEEE Transactions on Parallel and Distributed Systems (5) (A)</w:t>
      </w:r>
    </w:p>
    <w:p w14:paraId="6A2A9D0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compiler optimization, program analysis, and code generation techniques for improving software performance and energy efficiency. -- ACM Transactions on Architecture and Code Optimization (6) (A)</w:t>
      </w:r>
    </w:p>
    <w:p w14:paraId="174B511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autonomous and adaptive computing systems, including self-adaptive software, autonomous systems, and resilient computing. -- ACM Transactions on Autonomous and Adaptive Systems (7) (B)</w:t>
      </w:r>
    </w:p>
    <w:p w14:paraId="18810A8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design automation of electronic systems, including hardware-software co-design, electronic design automation, and embedded systems. -- ACM Transactions on Design Automation of Electronic Systems (8) (B)</w:t>
      </w:r>
    </w:p>
    <w:p w14:paraId="09978A8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reconfigurable and adaptive computing systems, including FPGA-based systems, reconfigurable architectures, and adaptive hardware-software systems. -- ACM Transactions on Embedded Computing Systems (9) (B)</w:t>
      </w:r>
    </w:p>
    <w:p w14:paraId="26E80BF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embedded computing systems, including real-time embedded systems, sensor networks, and embedded system design methodologies. -- ACM Transactions on Reconfigurable Technology and Systems (10) (B)</w:t>
      </w:r>
    </w:p>
    <w:p w14:paraId="0C786ED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very large scale integration (VLSI) systems, including VLSI design, testing, and implementation technologies. -- IEEE Transactions on Very Large Scale Integration (VLSI) Systems (11) (B)</w:t>
      </w:r>
    </w:p>
    <w:p w14:paraId="0830C4F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parallel computing algorithms, architectures, and software systems, including distributed memory and shared memory parallel systems. -- Journal of Parallel and Distributed Computing (12) (B)</w:t>
      </w:r>
    </w:p>
    <w:p w14:paraId="3EB1602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embedded software design, including real-time operating systems, embedded system modeling, and low-power design. -- Journal of Systems Architecture: Embedded Software Design (13) (B)</w:t>
      </w:r>
    </w:p>
    <w:p w14:paraId="12ABF94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parallel computing, including parallel algorithms, distributed computing, and high-performance computing systems. -- Parallel Computing (14) (B)</w:t>
      </w:r>
    </w:p>
    <w:p w14:paraId="10A0AB3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performance evaluation and modeling of computer systems, including queueing theory, simulation, and performance analysis techniques. -- Performance Evaluation: An International Journal (15) (B)</w:t>
      </w:r>
    </w:p>
    <w:p w14:paraId="68D2566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cloud computing technologies, including cloud architecture, virtualization, resource management, and cloud services. -- IEEE Transactions on Cloud Computing (16) (B)</w:t>
      </w:r>
    </w:p>
    <w:p w14:paraId="29EA34D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emerging computing technologies, including novel computing paradigms, quantum computing, and new hardware platforms. -- ACM Journal on Emerging Technologies in Computing Systems (17) (C)</w:t>
      </w:r>
    </w:p>
    <w:p w14:paraId="43FEF34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concurrency, parallelism, and distributed computing, including concurrent programming, distributed algorithms, and system performance. -- Concurrency and Computation: Practice and Experience (18) (C)</w:t>
      </w:r>
    </w:p>
    <w:p w14:paraId="2169807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distributed computing systems, including distributed algorithms, consensus protocols, fault tolerance, and distributed data management. -- Distributed Computing (19) (C)</w:t>
      </w:r>
    </w:p>
    <w:p w14:paraId="709DAEB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future generation computer systems, including grid computing, cloud computing, peer-to-peer systems, and large-scale distributed systems. -- Future Generation Computer Systems (20) (C)</w:t>
      </w:r>
    </w:p>
    <w:p w14:paraId="1A611EC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VLSI design and testing, including digital and analog circuit design, system-on-chip, and test methodologies. -- Integration, the VLSI Journal (21) (C)</w:t>
      </w:r>
    </w:p>
    <w:p w14:paraId="386DD52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electronic testing and test methodology, including built-in self-test, fault tolerance, and testing of digital and mixed-signal circuits. -- Journal of Electronic Testing-Theory and Applications (22) (C)</w:t>
      </w:r>
    </w:p>
    <w:p w14:paraId="45297D2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grid computing technologies, including resource sharing, scheduling, middleware, and distributed resource management. -- Journal of Grid computing (23) (C)</w:t>
      </w:r>
    </w:p>
    <w:p w14:paraId="1288039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real-time computing systems, including real-time scheduling, timing analysis, embedded real-time systems, and hybrid systems. -- Real-Time Systems (24) (C)</w:t>
      </w:r>
    </w:p>
    <w:p w14:paraId="7FCB8A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high-performance computing, including parallel processing, distributed computing, and computational methods for scientific computing. -- The Journal of Supercomputing (25) (C)</w:t>
      </w:r>
    </w:p>
    <w:p w14:paraId="6BD9CBE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circuits and systems, including analog and mixed-signal circuits, signal processing circuits, and circuit design methodologies. -- IEEE Transactions on Circuits and Systems I: Regular Papers (26) (C)</w:t>
      </w:r>
    </w:p>
    <w:p w14:paraId="7FB4940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high-performance computing research, including parallel algorithms, distributed computing systems, and computational science applications. -- CCF Transactions on High Performance Computing (27) (C)</w:t>
      </w:r>
    </w:p>
    <w:p w14:paraId="638F167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sustainable and green computing, including energy-efficient computing, sustainable software, and environmentally conscious system design. -- IEEE Transactions on Sustainable Computing (28) (C)</w:t>
      </w:r>
    </w:p>
    <w:p w14:paraId="08AE706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communications systems, including wireless communications, network protocols, signal processing for communications, and information theory. -- IEEE Journal on Selected Areas in Communications (29) (A)</w:t>
      </w:r>
    </w:p>
    <w:p w14:paraId="4071307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mobile computing technologies, including mobile networks, wireless protocols, mobile applications, and pervasive computing. -- IEEE Transactions on Mobile Computing (30) (A)</w:t>
      </w:r>
    </w:p>
    <w:p w14:paraId="75428C6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networking, including network architecture, routing protocols, quality of service, and network performance. -- IEEE Transactions on Networking (31) (A)</w:t>
      </w:r>
    </w:p>
    <w:p w14:paraId="282FF0A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internet technologies, including web systems, internet architecture, content delivery, and internet-scale systems. -- ACM Transactions on Internet Technology (32) (B)</w:t>
      </w:r>
    </w:p>
    <w:p w14:paraId="229AD90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multimedia computing, communications, and applications, including video processing, multimedia networking, and content-based retrieval. -- ACM Transactions on Multimedia Computing, Communications and Applications (33) (B)</w:t>
      </w:r>
    </w:p>
    <w:p w14:paraId="13BD25D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sensor networks, including wireless sensor networks, embedded sensing, and distributed sensor data processing. -- ACM Transactions on Sensor Networks (34) (B)</w:t>
      </w:r>
    </w:p>
    <w:p w14:paraId="02E2A04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network architecture, protocols, and applications, including internetworking, network management, and protocol design. -- Computer Networks (35) (B)</w:t>
      </w:r>
    </w:p>
    <w:p w14:paraId="0172E25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communication systems and information theory, including channel coding, modulation, and digital communications. -- IEEE Transactions on Communications (36) (B)</w:t>
      </w:r>
    </w:p>
    <w:p w14:paraId="2C3A702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wireless communications, including cellular networks, MIMO systems, cooperative communications, and wireless resource management. -- IEEE Transactions on Wireless Communications (37) (B)</w:t>
      </w:r>
    </w:p>
    <w:p w14:paraId="52F8256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ad hoc and sensor networks, including routing protocols, MAC protocols, and network architecture for wireless ad hoc networks. -- Ad Hoc Networks (38) (C)</w:t>
      </w:r>
    </w:p>
    <w:p w14:paraId="581FA88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communications, including network protocols, quality of service, traffic management, and multimedia communications. -- Computer Communications (39) (C)</w:t>
      </w:r>
    </w:p>
    <w:p w14:paraId="02B7C03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network and service management, including network management frameworks, service assurance, and automated operations. -- IEEE Transactions on Network and Service Management (40) (C)</w:t>
      </w:r>
    </w:p>
    <w:p w14:paraId="5B36248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communications technologies, including digital communications, signal processing, and communication system design. -- IET Communications (41) (C)</w:t>
      </w:r>
    </w:p>
    <w:p w14:paraId="6923DF3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network and computer applications, including web technologies, distributed applications, and networked multimedia systems. -- Journal of Network and Computer Applications (42) (C)</w:t>
      </w:r>
    </w:p>
    <w:p w14:paraId="12AF431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mobile and wireless networks, including mobile computing, wireless protocols, and mobile application development. -- Mobile Networks and Applications (43) (C)</w:t>
      </w:r>
    </w:p>
    <w:p w14:paraId="6A4290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network architecture, protocols, and performance, including internetworking, network security, and quality of service. -- Networks (44) (C)</w:t>
      </w:r>
    </w:p>
    <w:p w14:paraId="736C324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peer-to-peer networking and applications, including P2P architectures, distributed hash tables, and P2P-based services. -- Peer-to-Peer Networking and Applications (45) (C)</w:t>
      </w:r>
    </w:p>
    <w:p w14:paraId="4E278DE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wireless communications and mobile computing, including wireless protocols, mobile networks, and wireless applications. -- Wireless Communications and Mobile Computing (46) (C)</w:t>
      </w:r>
    </w:p>
    <w:p w14:paraId="6EDC26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wireless networking, including wireless protocols, mobile ad hoc networks, and wireless network performance. -- Wireless Networks (47) (C)</w:t>
      </w:r>
    </w:p>
    <w:p w14:paraId="4600864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internet of things technologies, including IoT architectures, sensor networks, IoT security, and smart applications. -- IEEE Internet of Things Journal (48) (C)</w:t>
      </w:r>
    </w:p>
    <w:p w14:paraId="23DA3DA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internet of things systems, including IoT data management, edge computing for IoT, and IoT applications. -- ACM Transactions on Internet of Things (49) (C)</w:t>
      </w:r>
    </w:p>
    <w:p w14:paraId="61D352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dependable and secure computing, including fault tolerance, system security, and trustworthy computing systems. -- IEEE Transactions on Dependable and Secure Computing (50) (A)</w:t>
      </w:r>
    </w:p>
    <w:p w14:paraId="7193B80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forensics and security, including digital watermarking, steganography, image forensics, and multimedia security. -- IEEE Transactions on Information Forensics and Security (51) (A)</w:t>
      </w:r>
    </w:p>
    <w:p w14:paraId="34FBB4F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cryptographic theory and practice, including cryptanalytic methods, protocol design, and formal security analysis. -- Journal of Cryptology (52) (A)</w:t>
      </w:r>
    </w:p>
    <w:p w14:paraId="6227D12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privacy and security in computing systems, including data privacy, access control, and secure system design. -- ACM Transactions on Privacy and Security (53) (B)</w:t>
      </w:r>
    </w:p>
    <w:p w14:paraId="6942DF9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security, including security policies, secure software, network security, and security management. -- Computers &amp; Security (54) (B)</w:t>
      </w:r>
    </w:p>
    <w:p w14:paraId="50DA91A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algebraic and combinatorial methods in cryptography and coding theory, including block ciphers, stream ciphers, and cryptographic protocols. -- Designs, Codes and Cryptography (55) (B)</w:t>
      </w:r>
    </w:p>
    <w:p w14:paraId="3179DD4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security research, including security models, access control, security policies, and secure system design. -- Journal of Computer Security (56) (B)</w:t>
      </w:r>
    </w:p>
    <w:p w14:paraId="42FFDB2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cybersecurity technologies, including threat detection, intrusion detection, security analytics, and cyber defense strategies. -- Cybersecurity (57) (B)</w:t>
      </w:r>
    </w:p>
    <w:p w14:paraId="544CDBF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law and security, including legal aspects of information security, data protection, and cyber law. -- Computer Law &amp; Security Review (58) (C)</w:t>
      </w:r>
    </w:p>
    <w:p w14:paraId="09DCF30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security, including cryptographic algorithms, secure protocols, and information security management. -- EURASIP Journal on Information Security (59) (C)</w:t>
      </w:r>
    </w:p>
    <w:p w14:paraId="5E04345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security technologies, including access control, secure communication, and information assurance. -- IET Information Security (60) (C)</w:t>
      </w:r>
    </w:p>
    <w:p w14:paraId="04337B9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information and computer security, including security models, cryptography, and secure software development. -- Information and Computer Security (61) (C)</w:t>
      </w:r>
    </w:p>
    <w:p w14:paraId="58C607A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security and privacy, including cryptographic systems, secure protocols, and privacy-preserving technologies. -- International Journal of Information and Computer Security (62) (C)</w:t>
      </w:r>
    </w:p>
    <w:p w14:paraId="38113C2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security and privacy issues, including data protection, access control, and security in distributed systems. -- International Journal of Information Security and Privacy (63) (C)</w:t>
      </w:r>
    </w:p>
    <w:p w14:paraId="4498AA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information security applications, including secure systems, cryptography, and security in computing environments. -- Journal of Information Security and Applications (64) (C)</w:t>
      </w:r>
    </w:p>
    <w:p w14:paraId="7F2C0FE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security and communication networks, including network security, wireless security, and secure communication protocols. -- Security and Communication Networks (65) (C)</w:t>
      </w:r>
    </w:p>
    <w:p w14:paraId="4F425C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high-confidence computing, including trustworthy systems, formal methods, secure software, and resilient system design. -- High-Confidence Computing (66) (C)</w:t>
      </w:r>
    </w:p>
    <w:p w14:paraId="2D8D797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programming language semantics, type systems, program verification, and the theory of programming languages. -- ACM Transactions on Programming Languages and Systems (67) (A)</w:t>
      </w:r>
    </w:p>
    <w:p w14:paraId="2A0682F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engineering methodology, including requirements engineering, software design, and software quality assurance. -- ACM Transactions on Software Engineering and Methodology (68) (A)</w:t>
      </w:r>
    </w:p>
    <w:p w14:paraId="3E77B7D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software engineering, including program analysis, testing, verification, and software development processes. -- IEEE Transactions on Software Engineering (69) (A)</w:t>
      </w:r>
    </w:p>
    <w:p w14:paraId="4A068FF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services computing, including service-oriented architecture, cloud services, workflow management, and service composition. -- IEEE Transactions on Services Computing (70) (A)</w:t>
      </w:r>
    </w:p>
    <w:p w14:paraId="1FB610A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automated software engineering, including program synthesis, software generation, and model-driven development. -- Automated Software Engineering (71) (B)</w:t>
      </w:r>
    </w:p>
    <w:p w14:paraId="124B616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empirical studies in software engineering, including experimental methods, software metrics, and empirical validation of SE techniques. -- Empirical Software Engineering (72) (B)</w:t>
      </w:r>
    </w:p>
    <w:p w14:paraId="0D6EF31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engineering, including software development methods, programming languages, and software quality. -- IET Software (73) (B)</w:t>
      </w:r>
    </w:p>
    <w:p w14:paraId="06765F9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engineering technologies, including requirements engineering, software design, testing, and maintenance. -- Information and Software Technology (74) (B)</w:t>
      </w:r>
    </w:p>
    <w:p w14:paraId="4383769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functional programming, including language design, type theory, program transformation, and functional programming applications. -- Journal of Functional Programming (75) (B)</w:t>
      </w:r>
    </w:p>
    <w:p w14:paraId="523E254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evolution and maintenance, including software refactoring, technical debt, and software archaeology. -- Journal of Software: Evolution and Process (76) (B)</w:t>
      </w:r>
    </w:p>
    <w:p w14:paraId="5A6B1D6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systems, including software architecture, distributed systems, and software engineering practices. -- Journal of Systems and Software (77) (B)</w:t>
      </w:r>
    </w:p>
    <w:p w14:paraId="78FCCB2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requirements engineering, including requirements elicitation, specification, validation, and requirements management. -- Requirements Engineering (78) (B)</w:t>
      </w:r>
    </w:p>
    <w:p w14:paraId="45714F4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engineering theory and practice, including formal methods, program verification, and software modeling. -- Science of Computer Programming (79) (B)</w:t>
      </w:r>
    </w:p>
    <w:p w14:paraId="38B3E88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and systems modeling, including UML, model-driven engineering, and systems modeling methodologies. -- Software and Systems Modeling (80) (B)</w:t>
      </w:r>
    </w:p>
    <w:p w14:paraId="7A65E66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software testing, verification, and reliability, including test generation, model checking, and fault tolerance. -- Software Testing, Verification and Reliability (81) (B)</w:t>
      </w:r>
    </w:p>
    <w:p w14:paraId="7048AB1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practice and experience, including software development case studies, lessons learned, and software engineering tools. -- Software: Practice and Experience (82) (B)</w:t>
      </w:r>
    </w:p>
    <w:p w14:paraId="2FC5EDE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programming languages, compilers, and programming systems, including language design and implementation. -- Computer Languages, Systems and Structures (83) (C)</w:t>
      </w:r>
    </w:p>
    <w:p w14:paraId="15B9DC5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software engineering and knowledge-based software systems, including requirements specification and software design. -- International Journal of Software Engineering and Knowledge Engineering (84) (C)</w:t>
      </w:r>
    </w:p>
    <w:p w14:paraId="09BD060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tools and technology transfer, including tool environments, software reuse, and technology transfer methodologies. -- International Journal of Software Tools for Technology Transfer (85) (C)</w:t>
      </w:r>
    </w:p>
    <w:p w14:paraId="2593C65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logic programming and algebraic methods, including logic programming languages, theorem proving, and algebraic specification. -- Journal of Logical and Algebraic Methods in Programming (86) (C)</w:t>
      </w:r>
    </w:p>
    <w:p w14:paraId="5888900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web engineering, including web application development, web site design, and web software engineering. -- Journal of Web Engineering (87) (C)</w:t>
      </w:r>
    </w:p>
    <w:p w14:paraId="1EB090C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service-oriented computing, including service composition, service-oriented architecture, and business process management. -- Service Oriented Computing and Applications (88) (C)</w:t>
      </w:r>
    </w:p>
    <w:p w14:paraId="720A0D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quality, including quality models, measurement, assurance, and improvement methodologies. -- Software Quality Journal (89) (C)</w:t>
      </w:r>
    </w:p>
    <w:p w14:paraId="087CE7A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logic programming and declarative programming, including answer set programming, constraint logic programming, and semantics. -- Theory and Practice of Logic Programming (90) (C)</w:t>
      </w:r>
    </w:p>
    <w:p w14:paraId="2BE6E2E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programming languages and systems, including language design, type systems, program analysis, and software engineering. -- Proceedings of the ACM on Programming Languages (91) (C)</w:t>
      </w:r>
    </w:p>
    <w:p w14:paraId="060FCB7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database systems, including database design, query processing, transaction management, and database theory. -- ACM Transactions on Database Systems (92) (A)</w:t>
      </w:r>
    </w:p>
    <w:p w14:paraId="29FCCF6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retrieval and management, including search engines, web information retrieval, and database integration. -- ACM Transactions on Information Systems (93) (A)</w:t>
      </w:r>
    </w:p>
    <w:p w14:paraId="5D23796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knowledge and data engineering, including data mining, machine learning, knowledge management, and data warehousing. -- IEEE Transactions on Knowledge and Data Engineering (94) (A)</w:t>
      </w:r>
    </w:p>
    <w:p w14:paraId="01C9B5A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very large databases, including database systems, data management, and large-scale data processing. -- The VLDB Journal (95) (A)</w:t>
      </w:r>
    </w:p>
    <w:p w14:paraId="5CD0975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knowledge discovery from data, including data mining algorithms, pattern discovery, and statistical learning. -- ACM Transactions on Knowledge Discovery from Data (96) (B)</w:t>
      </w:r>
    </w:p>
    <w:p w14:paraId="4C60D03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web systems, including web information retrieval, web databases, and web content management. -- ACM Transactions on the Web (97) (B)</w:t>
      </w:r>
    </w:p>
    <w:p w14:paraId="2D5045E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advanced engineering informatics, including knowledge-based engineering, design automation, and intelligent engineering systems. -- Advanced Engineering Informatics (98) (B)</w:t>
      </w:r>
    </w:p>
    <w:p w14:paraId="341BD41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data and knowledge engineering, including database systems, data mining, and knowledge management. -- Data &amp; Knowledge Engineering (99) (B)</w:t>
      </w:r>
    </w:p>
    <w:p w14:paraId="35DFBD8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data mining and knowledge discovery, including algorithms, applications, and theory of data mining. -- Data Mining and Knowledge Discovery (100) (B)</w:t>
      </w:r>
    </w:p>
    <w:p w14:paraId="0E0AF83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systems research, including IS theory, design science, and the social aspects of information systems. -- European Journal of Information Systems (101) (B)</w:t>
      </w:r>
    </w:p>
    <w:p w14:paraId="433C20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geospatial information systems, including spatial databases, spatial data mining, and geographic information systems. -- GeoInformatica (102) (B)</w:t>
      </w:r>
    </w:p>
    <w:p w14:paraId="280987A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information processing and management, including information retrieval, text mining, and knowledge management. -- Information Processing and Management (103) (B)</w:t>
      </w:r>
    </w:p>
    <w:p w14:paraId="6286FFD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sciences, including artificial intelligence, databases, information retrieval, and computational methods. -- Information Sciences (104) (B)</w:t>
      </w:r>
    </w:p>
    <w:p w14:paraId="4211248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systems, including database design, information retrieval, and information system architecture. -- Information Systems (105) (B)</w:t>
      </w:r>
    </w:p>
    <w:p w14:paraId="4AD78F1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information science and technology, including data mining, information retrieval, and bibliometrics. -- Journal of the Association for Information Science and Technology (106) (B)</w:t>
      </w:r>
    </w:p>
    <w:p w14:paraId="3B713E1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web semantics, including the semantic web, ontologies, knowledge graphs, and linked data. -- Journal of Web Semantics (107) (B)</w:t>
      </w:r>
    </w:p>
    <w:p w14:paraId="12A862D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knowledge and information systems, including data mining, machine learning, and intelligent information systems. -- Knowledge and Information Systems (108) (B)</w:t>
      </w:r>
    </w:p>
    <w:p w14:paraId="02977A3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data science and engineering, including big data management, data mining, and data-driven computing. -- Data Science and Engineering (109) (B)</w:t>
      </w:r>
    </w:p>
    <w:p w14:paraId="32418A0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distributed and parallel databases, including distributed query processing, parallel database systems, and database clustering. -- Distributed and Parallel Databases (110) (C)</w:t>
      </w:r>
    </w:p>
    <w:p w14:paraId="609DC97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management, including information systems, knowledge management, and information technology management. -- Information &amp; Management (111) (C)</w:t>
      </w:r>
    </w:p>
    <w:p w14:paraId="2C5754A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information processing, including algorithms, data structures, and theoretical computer science. -- Information Processing Letters (112) (C)</w:t>
      </w:r>
    </w:p>
    <w:p w14:paraId="6C189D8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computing research and education, including new computing paradigms, research trends, and computing education. -- Discover Computing (113) (C)</w:t>
      </w:r>
    </w:p>
    <w:p w14:paraId="74B09D1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cooperative information systems, including groupware, collaborative systems, and multi-agent systems. -- International Journal of Cooperative Information Systems (114) (C)</w:t>
      </w:r>
    </w:p>
    <w:p w14:paraId="435744F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geographical information science, including GIS, spatial analysis, remote sensing, and geospatial data mining. -- International Journal of Geographical Information Science (115) (C)</w:t>
      </w:r>
    </w:p>
    <w:p w14:paraId="389FDE3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systems, including fuzzy systems, neural networks, evolutionary computation, and hybrid intelligent systems. -- International Journal of Intelligent Systems (116) (C)</w:t>
      </w:r>
    </w:p>
    <w:p w14:paraId="4A3879E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knowledge management, including knowledge representation, organizational knowledge, and knowledge-based systems. -- International Journal of Knowledge Management (117) (C)</w:t>
      </w:r>
    </w:p>
    <w:p w14:paraId="64B58A6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semantic web and information systems, including ontologies, semantic technologies, and web-based information systems. -- International Journal on Semantic Web and Information Systems (118) (C)</w:t>
      </w:r>
    </w:p>
    <w:p w14:paraId="55CB14D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information systems, including database applications, information systems development, and IT management. -- Journal of Computer Information Systems (119) (C)</w:t>
      </w:r>
    </w:p>
    <w:p w14:paraId="39CCBE1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database management, including database design, query processing, and database applications. -- Journal of Database Management (120) (C)</w:t>
      </w:r>
    </w:p>
    <w:p w14:paraId="0102B6D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global information technology management, including IT strategy, e-business, and cross-cultural IT management. -- Journal of Global Information Technology Management (121) (C)</w:t>
      </w:r>
    </w:p>
    <w:p w14:paraId="1CDC6C2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information systems, including intelligent data analysis, machine learning, and decision support systems. -- Journal of Intelligent Information Systems (122) (C)</w:t>
      </w:r>
    </w:p>
    <w:p w14:paraId="0A7F97B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strategic information systems, including IS strategy, digital transformation, and the impact of IT on organizations. -- The Journal of Strategic Information Systems (123) (C)</w:t>
      </w:r>
    </w:p>
    <w:p w14:paraId="0DE3B7F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intelligent systems and technology, including adaptive systems, intelligent data analysis, and AI applications. -- ACM Transactions on Intelligent Systems and Technology (124) (C)</w:t>
      </w:r>
    </w:p>
    <w:p w14:paraId="66FE215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recommender systems, including collaborative filtering, content-based recommendation, and evaluation of recommendation algorithms. -- ACM Transactions on Recommender Systems (125) (C)</w:t>
      </w:r>
    </w:p>
    <w:p w14:paraId="62A4B26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information theory, including channel coding, source coding, rate-distortion theory, and communication theory. -- IEEE Transactions on Information Theory (126) (A)</w:t>
      </w:r>
    </w:p>
    <w:p w14:paraId="08AE256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computability, logic, and automata theory, including formal languages, complexity theory, and logical foundations. -- Information and Computation (127) (A)</w:t>
      </w:r>
    </w:p>
    <w:p w14:paraId="39231EE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computing theory, including algorithms, complexity, cryptography, and combinatorial optimization. -- SIAM Journal on Computing (128) (A)</w:t>
      </w:r>
    </w:p>
    <w:p w14:paraId="28F1471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algorithm design and analysis, including approximation algorithms, random algorithms, and parameterized complexity. -- ACM Transactions on Algorithms (129) (B)</w:t>
      </w:r>
    </w:p>
    <w:p w14:paraId="3991716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computational logic, including model checking, theorem proving, and logic in computer science. -- ACM Transactions on Computational Logic (130) (B)</w:t>
      </w:r>
    </w:p>
    <w:p w14:paraId="3A55241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numerical software, including numerical algorithms, scientific computing, and software libraries. -- ACM Transactions on Mathematical Software (131) (B)</w:t>
      </w:r>
    </w:p>
    <w:p w14:paraId="306EE6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algorithm theory, including graph algorithms, combinatorial optimization, and computational geometry. -- Algorithmica (132) (B)</w:t>
      </w:r>
    </w:p>
    <w:p w14:paraId="1A3E507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computational complexity, including complexity classes, circuit complexity, and hardness of approximation. -- Computational Complexity (133) (B)</w:t>
      </w:r>
    </w:p>
    <w:p w14:paraId="738FED0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formal aspects of computing, including formal methods, specification languages, and verification. -- Formal Aspects of Computing (134) (B)</w:t>
      </w:r>
    </w:p>
    <w:p w14:paraId="7E6AB57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formal methods in system design, including model checking, theorem proving, and process algebra. -- Formal Methods in System Design (135) (B)</w:t>
      </w:r>
    </w:p>
    <w:p w14:paraId="15FAE9F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computing and operations research, including optimization, scheduling, and computational operations research. -- INFORMS Journal on Computing (136) (B)</w:t>
      </w:r>
    </w:p>
    <w:p w14:paraId="3360F29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and system sciences, including automata theory, formal languages, and computational complexity. -- Journal of Computer and System Sciences (137) (B)</w:t>
      </w:r>
    </w:p>
    <w:p w14:paraId="175974B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global optimization, including convex optimization, nonlinear programming, and optimization algorithms. -- Journal of Global Optimization (138) (B)</w:t>
      </w:r>
    </w:p>
    <w:p w14:paraId="1520079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symbolic computation, including computer algebra, automated theorem proving, and symbolic-numeric methods. -- Journal of Symbolic Computation (139) (B)</w:t>
      </w:r>
    </w:p>
    <w:p w14:paraId="774A235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mathematical structures in computer science, including domain theory, category theory, and denotational semantics. -- Mathematical Structures in Computer Science (140) (B)</w:t>
      </w:r>
    </w:p>
    <w:p w14:paraId="5069715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theoretical computer science, including automata, formal languages, complexity, and logic in computer science. -- Theoretical Computer Science (141) (B)</w:t>
      </w:r>
    </w:p>
    <w:p w14:paraId="4E43CAF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informatics, including algorithms, data structures, programming languages, and theoretical computer science. -- Acta Informatica (142) (C)</w:t>
      </w:r>
    </w:p>
    <w:p w14:paraId="152104D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pure and applied logic, including mathematical logic, model theory, and proof theory. -- Annals of Pure and Applied Logic (143) (C)</w:t>
      </w:r>
    </w:p>
    <w:p w14:paraId="73B3585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discrete applied mathematics, including graph theory, combinatorics, and discrete optimization. -- Discrete Applied Mathematics (144) (C)</w:t>
      </w:r>
    </w:p>
    <w:p w14:paraId="3FD03C7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informatics and computation, including logic programming, automata theory, and computational complexity. -- Fundamenta Informaticae (145) (C)</w:t>
      </w:r>
    </w:p>
    <w:p w14:paraId="6C0CFAC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information processing, including algorithms, complexity, and theoretical computer science. -- Information Processing Letters (146) (C)</w:t>
      </w:r>
    </w:p>
    <w:p w14:paraId="0350666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computational complexity, including complexity theory, algorithm design, and computational models. -- Journal of Complexity (147) (C)</w:t>
      </w:r>
    </w:p>
    <w:p w14:paraId="212E0C9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logic and computation, including mathematical logic, type theory, and logical foundations of computer science. -- Journal of Logic and Computation (148) (C)</w:t>
      </w:r>
    </w:p>
    <w:p w14:paraId="194FC1D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symbolic logic, including model theory, proof theory, and computability theory. -- The Journal of Symbolic Logic (149) (C)</w:t>
      </w:r>
    </w:p>
    <w:p w14:paraId="7C21183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logical methods in computer science, including formal methods, type theory, and verification. -- Logical Methods in Computer Science (150) (C)</w:t>
      </w:r>
    </w:p>
    <w:p w14:paraId="5F0497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discrete mathematics, including combinatorics, graph theory, and discrete optimization. -- SIAM Journal on Discrete Mathematics (151) (C)</w:t>
      </w:r>
    </w:p>
    <w:p w14:paraId="0B4C09E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the theory of computing, including automata, computability, and logic. -- Theory of Computing Systems (152) (C)</w:t>
      </w:r>
    </w:p>
    <w:p w14:paraId="0862D7F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quantum computing, including quantum algorithms, quantum complexity, and quantum information processing. -- ACM Transactions in Quantum Computing (153) (C)</w:t>
      </w:r>
    </w:p>
    <w:p w14:paraId="52D34A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graphics, including rendering, geometric modeling, visualization, and interactive graphics. -- ACM Transactions on Graphics (154) (A)</w:t>
      </w:r>
    </w:p>
    <w:p w14:paraId="6083709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image processing, including image restoration, compression, enhancement, and computer vision. -- IEEE Transactions on Image Processing (155) (A)</w:t>
      </w:r>
    </w:p>
    <w:p w14:paraId="59B46F0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visualization and computer graphics, including visualization techniques, visual analytics, and graphical methods. -- IEEE Transactions on Visualization and Computer Graphics (156) (A)</w:t>
      </w:r>
    </w:p>
    <w:p w14:paraId="6D26FA9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multimedia technologies, including video processing, audio processing, multimedia systems, and content-based multimedia retrieval. -- IEEE Transactions on Multimedia (157) (A)</w:t>
      </w:r>
    </w:p>
    <w:p w14:paraId="016201F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multimedia computing, communications, and applications, including multimedia signal processing and streaming. -- ACM Transactions on Multimedia Computing, Communications and Applications (158) (B)</w:t>
      </w:r>
    </w:p>
    <w:p w14:paraId="3BC2E09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computer-aided geometric design, including curve and surface modeling, CAGD algorithms, and geometric modeling. -- Computer Aided Geometric Design (159) (B)</w:t>
      </w:r>
    </w:p>
    <w:p w14:paraId="4938F6A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graphics, including rendering, animation, geometric modeling, and visualization. -- Computer Graphics Forum (160) (B)</w:t>
      </w:r>
    </w:p>
    <w:p w14:paraId="67ED7E2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computer-aided design, including CAD algorithms, geometric modeling, and engineering design. -- Computer-Aided Design (161) (B)</w:t>
      </w:r>
    </w:p>
    <w:p w14:paraId="53F994B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video technology, including video compression, video processing, and video communications. -- IEEE Transactions on Circuits and Systems for Video Technology (162) (B)</w:t>
      </w:r>
    </w:p>
    <w:p w14:paraId="336A832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acoustics, speech, and signal processing, including psychoacoustics, sound synthesis, and audio signal processing. -- The Journal of the Acoustical Society of America (163) (B)</w:t>
      </w:r>
    </w:p>
    <w:p w14:paraId="2889345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imaging sciences, including image reconstruction, inverse problems, and computational imaging. -- SIAM Journal on Imaging Sciences (164) (B)</w:t>
      </w:r>
    </w:p>
    <w:p w14:paraId="3E5227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speech communication, including speech recognition, speech synthesis, and spoken language processing. -- Speech Communication (165) (B)</w:t>
      </w:r>
    </w:p>
    <w:p w14:paraId="4C01571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computational visual media, including computer graphics, visualization, and visual computing. -- Computational Visual Media (166) (B)</w:t>
      </w:r>
    </w:p>
    <w:p w14:paraId="2F6B9E3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computational geometry, including geometric algorithms, computational topology, and discrete geometry. -- Computational Geometry: Theory and Applications (167) (C)</w:t>
      </w:r>
    </w:p>
    <w:p w14:paraId="3212E25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animation and virtual worlds, including animation techniques, virtual environments, and simulation. -- Computer animation &amp; virtual worlds (168) (C)</w:t>
      </w:r>
    </w:p>
    <w:p w14:paraId="01BE65A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graphics and visualization, including rendering, geometric modeling, and interactive techniques. -- Computers &amp; Graphics (169) (C)</w:t>
      </w:r>
    </w:p>
    <w:p w14:paraId="3B9683C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discrete and computational geometry, including geometric structures, algorithms, and applications. -- Discrete &amp; Computational Geometry (170) (C)</w:t>
      </w:r>
    </w:p>
    <w:p w14:paraId="41FE803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signal processing, including image processing, communications signal processing, and statistical signal processing. -- IEEE Signal Processing Letters (171) (C)</w:t>
      </w:r>
    </w:p>
    <w:p w14:paraId="0CED202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image processing, including image analysis, enhancement, compression, and pattern recognition in images. -- IET Image Processing (172) (C)</w:t>
      </w:r>
    </w:p>
    <w:p w14:paraId="4D03305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visual communication and image representation, including image and video coding, visualization, and visual interfaces. -- Journal of Visual Communication and Image Representation (173) (C)</w:t>
      </w:r>
    </w:p>
    <w:p w14:paraId="29FBE91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multimedia systems, including multimedia architectures, streaming, and multimedia applications. -- Multimedia Systems (174) (C)</w:t>
      </w:r>
    </w:p>
    <w:p w14:paraId="0C3E1C9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multimedia tools and applications, including multimedia development, authoring tools, and multimedia systems. -- Multimedia Tools and Applications (175) (C)</w:t>
      </w:r>
    </w:p>
    <w:p w14:paraId="3C65DEE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signal processing theory and applications, including statistical signal processing, adaptive filtering, and array processing. -- Signal Processing (176) (C)</w:t>
      </w:r>
    </w:p>
    <w:p w14:paraId="26B9D3A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image communication, including image compression, transmission, and processing for communication systems. -- Signal Processing: Image Communication (177) (C)</w:t>
      </w:r>
    </w:p>
    <w:p w14:paraId="3D27428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graphics and visualization, including rendering, geometric modeling, and interactive graphics. -- The Visual Computer (178) (C)</w:t>
      </w:r>
    </w:p>
    <w:p w14:paraId="4E567E5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visual informatics, including data visualization, visual analytics, and visual computing. -- Visual Informatics (179) (C)</w:t>
      </w:r>
    </w:p>
    <w:p w14:paraId="4BCEE68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virtual reality and intelligent hardware, including VR/AR technologies, intelligent systems, and human-computer interaction. -- Virtual Reality &amp; Intelligent Hardware (180) (C)</w:t>
      </w:r>
    </w:p>
    <w:p w14:paraId="6C827AC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graphical models, including geometric modeling, visualization, and computer graphics. -- Graphical Models (181) (C)</w:t>
      </w:r>
    </w:p>
    <w:p w14:paraId="07BA68D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artificial intelligence, including machine learning, reasoning, knowledge representation, and AI theory. -- Artificial Intelligence (182) (A)</w:t>
      </w:r>
    </w:p>
    <w:p w14:paraId="3BC06F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pattern analysis and machine intelligence, including computer vision, image analysis, and machine learning. -- IEEE Transactions on Pattern Analysis and Machine Intelligence (183) (A)</w:t>
      </w:r>
    </w:p>
    <w:p w14:paraId="530E991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vision, including image understanding, 3D vision, video analysis, and visual recognition. -- International Journal of Computer Vision (184) (A)</w:t>
      </w:r>
    </w:p>
    <w:p w14:paraId="6E538FD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machine learning, including statistical learning, optimization, and theoretical foundations of ML. -- Journal of Machine Learning Research (185) (A)</w:t>
      </w:r>
    </w:p>
    <w:p w14:paraId="587707D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human perception and interaction, including visual perception, haptics, and multimodal interaction. -- ACM Transactions on Applied Perception (186) (B)</w:t>
      </w:r>
    </w:p>
    <w:p w14:paraId="4882350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autonomous agents and multi-agent systems, including agent architectures, coordination, and negotiation. -- Autonomous Agents and Multi-Agent Systems (187) (B)</w:t>
      </w:r>
    </w:p>
    <w:p w14:paraId="5FBCB2A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computational linguistics, including natural language processing, syntax, semantics, and computational grammar. -- Computational Linguistics (188) (B)</w:t>
      </w:r>
    </w:p>
    <w:p w14:paraId="0E2677B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vision and image understanding, including image analysis, scene understanding, and visual recognition. -- Computer Vision and Image Understanding (189) (B)</w:t>
      </w:r>
    </w:p>
    <w:p w14:paraId="172D427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data and knowledge engineering, including database systems, data mining, and knowledge-based systems. -- Data &amp; Knowledge Engineering (190) (B)</w:t>
      </w:r>
    </w:p>
    <w:p w14:paraId="7666FF4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evolutionary computation, including genetic algorithms, evolutionary strategies, and swarm intelligence. -- Evolutionary Computation (191) (B)</w:t>
      </w:r>
    </w:p>
    <w:p w14:paraId="6654CA2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affective computing, including emotion recognition, affective interfaces, and emotionally intelligent systems. -- IEEE Transactions on Affective Computing (192) (B)</w:t>
      </w:r>
    </w:p>
    <w:p w14:paraId="551BE5C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speech and language processing, including speech recognition, speech synthesis, and natural language processing. -- IEEE Transactions on Audio, Speech and Language Processing (193) (B)</w:t>
      </w:r>
    </w:p>
    <w:p w14:paraId="0C8B2A6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cybernetics and systems, including neural networks, fuzzy systems, and intelligent control. -- IEEE Transactions on Cybernetics (194) (B)</w:t>
      </w:r>
    </w:p>
    <w:p w14:paraId="7F8B2D6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evolutionary computation, including genetic algorithms, evolutionary strategies, multi-objective optimization, and applications. -- IEEE Transactions on Evolutionary Computation (195) (B)</w:t>
      </w:r>
    </w:p>
    <w:p w14:paraId="2009504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fuzzy systems, including fuzzy logic, fuzzy control, fuzzy reasoning, and fuzzy neural networks. -- IEEE Transactions on Fuzzy Systems (196) (B)</w:t>
      </w:r>
    </w:p>
    <w:p w14:paraId="4EB3081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neural networks and learning systems, including deep learning, reinforcement learning, and neural network theory. -- IEEE Transactions on Neural Networks and learning systems (197) (B)</w:t>
      </w:r>
    </w:p>
    <w:p w14:paraId="7AE489B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approximate reasoning, including fuzzy logic, probabilistic reasoning, and uncertain knowledge representation. -- International Journal of Approximate Reasoning (198) (B)</w:t>
      </w:r>
    </w:p>
    <w:p w14:paraId="3FEAF72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artificial intelligence research, including machine learning, reasoning, planning, and knowledge representation. -- Journal of Artificial Intelligence Research (199) (B)</w:t>
      </w:r>
    </w:p>
    <w:p w14:paraId="364E9C3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automated reasoning, including theorem proving, model checking, and logical deduction. -- Journal of Automated Reasoning (200) (B)</w:t>
      </w:r>
    </w:p>
    <w:p w14:paraId="128EA7A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speech, language, and hearing research, including speech production, auditory modeling, and speech processing. -- Journal of Speech, Language, and Hearing Research (201) (B)</w:t>
      </w:r>
    </w:p>
    <w:p w14:paraId="7501AAC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machine learning, including learning theory, algorithms, and applications. -- Machine Learning (202) (B)</w:t>
      </w:r>
    </w:p>
    <w:p w14:paraId="1039672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neural computation, including neural network models, learning algorithms, and computational neuroscience. -- Neural Computation (203) (B)</w:t>
      </w:r>
    </w:p>
    <w:p w14:paraId="4911565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neural networks, including deep learning, recurrent networks, and neural network applications. -- Neural Networks (204) (B)</w:t>
      </w:r>
    </w:p>
    <w:p w14:paraId="1E295C1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pattern recognition, including image recognition, speech recognition, and statistical pattern recognition. -- Pattern Recognition (205) (B)</w:t>
      </w:r>
    </w:p>
    <w:p w14:paraId="106DE34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computational linguistics, including natural language processing, machine translation, and computational grammar. -- Transactions of the Association for Computational Linguistics (206) (B)</w:t>
      </w:r>
    </w:p>
    <w:p w14:paraId="7109FBC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Asian and low-resource language information processing, including NLP for under-resourced languages. -- ACM Transactions on Asian and Low-Resource Language Information Processing (207) (C)</w:t>
      </w:r>
    </w:p>
    <w:p w14:paraId="6095193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applied intelligence, including AI applications, intelligent systems, and computational intelligence. -- Applied Intelligence (208) (C)</w:t>
      </w:r>
    </w:p>
    <w:p w14:paraId="3AC7AAA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artificial intelligence in medicine, including medical image analysis, clinical decision support, and computational biology. -- Artificial Intelligence in Medicine (209) (C)</w:t>
      </w:r>
    </w:p>
    <w:p w14:paraId="74C06D5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artificial life, including evolutionary computation, swarm intelligence, and self-organizing systems. -- Artificial Life (210) (C)</w:t>
      </w:r>
    </w:p>
    <w:p w14:paraId="253154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computational intelligence, including neural networks, fuzzy systems, and evolutionary computation. -- Computational Intelligence (211) (C)</w:t>
      </w:r>
    </w:p>
    <w:p w14:paraId="7C8B03E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speech and language, including speech recognition, speech synthesis, and natural language processing. -- Computer Speech &amp; Language (212) (C)</w:t>
      </w:r>
    </w:p>
    <w:p w14:paraId="26201BF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connectionist models, including neural networks, connectionist AI, and learning in neural systems. -- Connection Science (213) (C)</w:t>
      </w:r>
    </w:p>
    <w:p w14:paraId="4C83534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decision support systems, including DSS design, optimization, and intelligent decision aids. -- Decision Support Systems (214) (C)</w:t>
      </w:r>
    </w:p>
    <w:p w14:paraId="1E6FB5F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AI applications in engineering, including intelligent control, fault diagnosis, and engineering AI systems. -- Engineering Applications of Artificial Intelligence (215) (C)</w:t>
      </w:r>
    </w:p>
    <w:p w14:paraId="298A064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expert systems, including knowledge-based systems, rule-based reasoning, and expert system applications. -- Expert Systems (216) (C)</w:t>
      </w:r>
    </w:p>
    <w:p w14:paraId="487090C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AI applications, including machine learning, fuzzy systems, neural networks, and intelligent systems. -- Expert Systems with Applications (217) (C)</w:t>
      </w:r>
    </w:p>
    <w:p w14:paraId="75CF847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fuzzy sets and systems, including fuzzy logic, fuzzy sets theory, and fuzzy applications. -- Fuzzy Sets and Systems (218) (C)</w:t>
      </w:r>
    </w:p>
    <w:p w14:paraId="2C78EBD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AI in games, including game AI, game playing algorithms, and intelligent game agents. -- IEEE Transactions on Games (219) (C)</w:t>
      </w:r>
    </w:p>
    <w:p w14:paraId="4E8EAC6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vision, including image analysis, visual recognition, and 3D vision. -- IET Computer Vision (220) (C)</w:t>
      </w:r>
    </w:p>
    <w:p w14:paraId="485E756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signal processing, including speech processing, image processing, and statistical signal processing. -- IET Signal Processing (221) (C)</w:t>
      </w:r>
    </w:p>
    <w:p w14:paraId="20CEEC6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image and vision computing, including image processing, computer vision, and visual understanding. -- Image and Vision Computing (222) (C)</w:t>
      </w:r>
    </w:p>
    <w:p w14:paraId="35261A2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intelligent data analysis, including data mining, machine learning, and statistical analysis. -- Intelligent Data Analysis (223) (C)</w:t>
      </w:r>
    </w:p>
    <w:p w14:paraId="5080AC3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computational intelligence, including neural networks, fuzzy systems, and evolutionary computation. -- International Journal of Computational Intelligence and Applications (224) (C)</w:t>
      </w:r>
    </w:p>
    <w:p w14:paraId="3EACE67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intelligent systems, including AI, machine learning, and intelligent data processing. -- International Journal of Intelligent Systems (225) (C)</w:t>
      </w:r>
    </w:p>
    <w:p w14:paraId="658CC98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neural systems, including neural networks, brain-computer interfaces, and computational neuroscience. -- International Journal of Neural Systems (226) (C)</w:t>
      </w:r>
    </w:p>
    <w:p w14:paraId="7476C73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pattern recognition and AI, including image recognition, speech recognition, and intelligent systems. -- International Journal of Pattern Recognition and Artificial Intelligence (227) (C)</w:t>
      </w:r>
    </w:p>
    <w:p w14:paraId="5472F9B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uncertainty, fuzziness, and knowledge-based systems, including fuzzy logic, probabilistic reasoning, and AI. -- International Journal of Uncertainty, Fuzziness and Knowledge-Based Systems (228) (C)</w:t>
      </w:r>
    </w:p>
    <w:p w14:paraId="02B321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document analysis and recognition, including OCR, handwriting recognition, and document image analysis. -- International Journal on Document Analysis and Recognition (229) (C)</w:t>
      </w:r>
    </w:p>
    <w:p w14:paraId="42D3C1D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AI and intelligent systems, including machine learning, reasoning, and intelligent applications. -- Journal of Experimental and Theoretical Artificial Intelligence (230) (C)</w:t>
      </w:r>
    </w:p>
    <w:p w14:paraId="0E7C2BF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knowledge-based systems, including intelligent systems, machine learning, and data-driven decision making. -- Knowledge-Based Systems (231) (C)</w:t>
      </w:r>
    </w:p>
    <w:p w14:paraId="60C034B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machine translation, including statistical MT, neural MT, and evaluation methodologies. -- Machine Translation (232) (C)</w:t>
      </w:r>
    </w:p>
    <w:p w14:paraId="3A414DB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machine vision, including industrial vision, visual inspection, and vision-based control. -- Machine Vision and Applications (233) (C)</w:t>
      </w:r>
    </w:p>
    <w:p w14:paraId="3ACDBFD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natural computing, including evolutionary computation, DNA computing, and nature-inspired optimization. -- Natural Computing (234) (C)</w:t>
      </w:r>
    </w:p>
    <w:p w14:paraId="5AFA5E0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natural language engineering, including corpus-based NLP, language technology, and NLP applications. -- Natural Language Engineering (235) (C)</w:t>
      </w:r>
    </w:p>
    <w:p w14:paraId="6D53150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neural computing and applications, including neural networks, deep learning, and intelligent systems. -- Neural Computing and Applications (236) (C)</w:t>
      </w:r>
    </w:p>
    <w:p w14:paraId="2E480ED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neural processing, including neural network architectures, learning algorithms, and applications. -- Neural Processing Letters (237) (C)</w:t>
      </w:r>
    </w:p>
    <w:p w14:paraId="6D9D41A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neurocomputing, including neural networks, deep learning, and intelligent systems. -- Neurocomputing (238) (C)</w:t>
      </w:r>
    </w:p>
    <w:p w14:paraId="73D7D31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pattern analysis and applications, including image analysis, pattern recognition, and computer vision. -- Pattern Analysis and Applications (239) (C)</w:t>
      </w:r>
    </w:p>
    <w:p w14:paraId="0775273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pattern recognition letters, including image recognition, feature extraction, and classification. -- Pattern Recognition Letters (240) (C)</w:t>
      </w:r>
    </w:p>
    <w:p w14:paraId="2122C5D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 computing, including fuzzy systems, neural networks, evolutionary computation, and hybrid approaches. -- Soft Computing (241) (C)</w:t>
      </w:r>
    </w:p>
    <w:p w14:paraId="32D4DD6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web intelligence, including web mining, intelligent web agents, and semantic web technologies. -- Web Intelligence (242) (C)</w:t>
      </w:r>
    </w:p>
    <w:p w14:paraId="0DD38EA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interactive intelligent systems, including intelligent user interfaces, adaptive systems, and AI in HCI. -- ACM Transactions on Interactive Intelligent Systems (243) (C)</w:t>
      </w:r>
    </w:p>
    <w:p w14:paraId="75C55A6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evolutionary learning and optimization, including evolutionary algorithms, reinforcement learning, and optimization. -- ACM Transactions on Evolutionary Learning and Optimization (244) (C)</w:t>
      </w:r>
    </w:p>
    <w:p w14:paraId="78F2F64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autonomous transportation systems, including self-driving cars, intelligent transportation, and autonomous vehicles. -- ACM Journal on Autonomous Transportation Systems (245) (C)</w:t>
      </w:r>
    </w:p>
    <w:p w14:paraId="74F704B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computer-human interaction, including HCI theory, interactive systems, and user experience. -- ACM Transactions on Computer-Human Interaction (246) (A)</w:t>
      </w:r>
    </w:p>
    <w:p w14:paraId="5801994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human-computer interaction, including interaction design, user interfaces, and HCI theory. -- International Journal of Human-Computer Studies (247) (A)</w:t>
      </w:r>
    </w:p>
    <w:p w14:paraId="326E8A9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computer-supported cooperative work, including CSCW systems, collaboration technologies, and social computing. -- Computer Supported Cooperative Work (248) (B)</w:t>
      </w:r>
    </w:p>
    <w:p w14:paraId="2E9A6AD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human-computer interaction, including interaction design, usability, and user-centered design. -- Human-Computer Interaction (249) (B)</w:t>
      </w:r>
    </w:p>
    <w:p w14:paraId="7923A6A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human-machine systems, including human factors, automation, and human-robot interaction. -- IEEE Transactions on Human-Machine Systems (250) (B)</w:t>
      </w:r>
    </w:p>
    <w:p w14:paraId="3A8C628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interactive computing, including HCI theory, interactive systems, and user experience. -- Interacting with Computers (251) (B)</w:t>
      </w:r>
    </w:p>
    <w:p w14:paraId="1397D5A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human-computer interaction, including interactive systems, user interfaces, and HCI evaluation. -- International Journal of Human-Computer Interaction (252) (B)</w:t>
      </w:r>
    </w:p>
    <w:p w14:paraId="77C32EA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user modeling and adaptive interaction, including user models, personalized systems, and adaptive interfaces. -- User Modeling and User-Adapted Interaction (253) (B)</w:t>
      </w:r>
    </w:p>
    <w:p w14:paraId="51841A9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systems, man, and cybernetics, including human factors, systems engineering, and cybernetic systems. -- IEEE Transactions on Systems, Man, and Cybernetics: Systems (254) (B)</w:t>
      </w:r>
    </w:p>
    <w:p w14:paraId="05E00CD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pervasive computing and interaction, including ubiquitous computing, mobile computing, and HCI. -- CCF Transactions on Pervasive Computing and Interaction (255) (B)</w:t>
      </w:r>
    </w:p>
    <w:p w14:paraId="60CF99E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behavior and information technology, including technology adoption, HCI, and IT in organizations. -- Behaviour &amp; Information Technology (256) (C)</w:t>
      </w:r>
    </w:p>
    <w:p w14:paraId="002A8A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pervasive and ubiquitous computing, including mobile computing, wearable systems, and ambient intelligence. -- Personal and Ubiquitous Computing (257) (C)</w:t>
      </w:r>
    </w:p>
    <w:p w14:paraId="4E77075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pervasive and mobile computing, including mobile systems, wireless networks, and pervasive applications. -- Pervasive and Mobile Computing (258) (C)</w:t>
      </w:r>
    </w:p>
    <w:p w14:paraId="3EE2131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human-computer interaction research, including CHI, CSCW, and pervasive computing. -- Proceedings of the ACM on Human-Computer Interaction (259) (C)</w:t>
      </w:r>
    </w:p>
    <w:p w14:paraId="2C80BC1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human-robot interaction, including social robots, collaborative robots, and HRI evaluation. -- ACM Transactions on Human-Robot Interaction (260) (C)</w:t>
      </w:r>
    </w:p>
    <w:p w14:paraId="63B2794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computing, including theoretical computer science, software, and systems research. -- Journal of the ACM (261) (A)</w:t>
      </w:r>
    </w:p>
    <w:p w14:paraId="7877900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all areas of computing and electronics, including computer science, electrical engineering, and emerging technologies. -- Proceedings of the IEEE (262) (A)</w:t>
      </w:r>
    </w:p>
    <w:p w14:paraId="01E4F6C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in computer science and information sciences, including AI, databases, and theoretical CS. -- Science China Information Sciences (263) (A)</w:t>
      </w:r>
    </w:p>
    <w:p w14:paraId="122E837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computational biology and bioinformatics, including genome analysis, protein structure, and systems biology. -- Bioinformatics (264) (A)</w:t>
      </w:r>
    </w:p>
    <w:p w14:paraId="0E849E7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bioinformatics, including genomics, proteomics, drug discovery, and computational systems biology. -- Briefings in Bioinformatics (265) (B)</w:t>
      </w:r>
    </w:p>
    <w:p w14:paraId="4740D17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cognitive science, including cognitive psychology, cognitive modeling, and human cognition. -- Cognition (266) (B)</w:t>
      </w:r>
    </w:p>
    <w:p w14:paraId="2485207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automation science and engineering, including robotics, control systems, and manufacturing automation. -- IEEE Transactions on Automation Science and Engineering (267) (B)</w:t>
      </w:r>
    </w:p>
    <w:p w14:paraId="3393626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geoscience and remote sensing, including satellite imagery, Earth observation, and environmental monitoring. -- IEEE Transactions on Geoscience and Remote Sensing (268) (B)</w:t>
      </w:r>
    </w:p>
    <w:p w14:paraId="260D189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transportation systems, including traffic management, autonomous vehicles, and transportation AI. -- IEEE Transactions on Intelligent Transportation Systems (269) (B)</w:t>
      </w:r>
    </w:p>
    <w:p w14:paraId="03441CF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medical imaging, including image reconstruction, segmentation, registration, and computer-aided diagnosis. -- IEEE Transactions on Medical Imaging (270) (B)</w:t>
      </w:r>
    </w:p>
    <w:p w14:paraId="03A527A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robotics, including robot motion planning, control, manipulation, and autonomous navigation. -- IEEE Transactions on Robotics (271) (B)</w:t>
      </w:r>
    </w:p>
    <w:p w14:paraId="4D41C0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computational biology and bioinformatics, including genomics, proteomics, and systems biology. -- IEEE/ACM Transactions on Computational Biology and Bioinformatics (272) (B)</w:t>
      </w:r>
    </w:p>
    <w:p w14:paraId="153327B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in computer science and technology, including AI, databases, software, and systems. -- Journal of Computer Science and Technology (273) (B)</w:t>
      </w:r>
    </w:p>
    <w:p w14:paraId="2B65ECC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medical informatics, including clinical informatics, biomedical data, and health IT. -- Journal of the American Medical Informatics Association (274) (B)</w:t>
      </w:r>
    </w:p>
    <w:p w14:paraId="4C89612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computational biology, including systems biology, genomics, and computational modeling of biological systems. -- PLOS Computational Biology (275) (B)</w:t>
      </w:r>
    </w:p>
    <w:p w14:paraId="527EA69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science, including algorithms, software, databases, and theoretical computer science. -- The Computer Journal (276) (B)</w:t>
      </w:r>
    </w:p>
    <w:p w14:paraId="77EA47D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the World Wide Web, including web systems, web mining, social networks, and web applications. -- World Wide Web (277) (B)</w:t>
      </w:r>
    </w:p>
    <w:p w14:paraId="35EF5E3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in computer science, including AI, databases, software engineering, and systems. -- Frontiers of Computer Science (278) (B)</w:t>
      </w:r>
    </w:p>
    <w:p w14:paraId="68E98D0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blockchain technologies, including distributed ledgers, smart contracts, and blockchain applications. -- Blockchain: Research and Applications (279) (B)</w:t>
      </w:r>
    </w:p>
    <w:p w14:paraId="08F5A4D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bioinformatics, including genomic data analysis, proteomics, and computational biology. -- BMC Bioinformatics (280) (C)</w:t>
      </w:r>
    </w:p>
    <w:p w14:paraId="470F917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cybernetics and systems, including control systems, AI, and systems theory. -- Cybernetics and Systems (281) (C)</w:t>
      </w:r>
    </w:p>
    <w:p w14:paraId="02C6863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geoscience and remote sensing, including satellite remote sensing, radar, and environmental sensing. -- IEEE Geoscience and Remote Sensing Letters (282) (C)</w:t>
      </w:r>
    </w:p>
    <w:p w14:paraId="263EE10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biomedical and health informatics, including clinical data, health IT, and personalized medicine. -- IEEE Journal of Biomedical and Health Informatics (283) (C)</w:t>
      </w:r>
    </w:p>
    <w:p w14:paraId="36E8202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big data, including data management, analytics, and large-scale data systems. -- IEEE Transactions on Big Data (284) (C)</w:t>
      </w:r>
    </w:p>
    <w:p w14:paraId="6C18975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transportation systems, including traffic engineering, vehicle intelligence, and smart mobility. -- IET Intelligent Transport Systems (285) (C)</w:t>
      </w:r>
    </w:p>
    <w:p w14:paraId="36A9E2D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biomedical informatics, including clinical informatics, translational bioinformatics, and health data science. -- Journal of Biomedical Informatics (286) (C)</w:t>
      </w:r>
    </w:p>
    <w:p w14:paraId="5E0641C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medical image analysis, including image segmentation, registration, and computer-aided diagnosis. -- Medical Image Analysis (287) (C)</w:t>
      </w:r>
    </w:p>
    <w:p w14:paraId="3CF7711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industrial informatics, including industrial IoT, smart manufacturing, and cyber-physical systems. -- IEEE Transactions on Industrial Informatics (288) (C)</w:t>
      </w:r>
    </w:p>
    <w:p w14:paraId="6A6F1F3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cyber-physical systems, including IoT, embedded systems, and integrated computing. -- ACM Transactions on Cyber-Physical Systems (289) (C)</w:t>
      </w:r>
    </w:p>
    <w:p w14:paraId="20D6557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computing education, including CS education, curriculum design, and educational technology. -- ACM Transactions on Computing Education (290) (C)</w:t>
      </w:r>
    </w:p>
    <w:p w14:paraId="6D29EE1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technology and electronic engineering, including computer science, electronics, and communications. -- ENGINEERING Information Technology &amp; Electronic Engineering (291) (C)</w:t>
      </w:r>
    </w:p>
    <w:p w14:paraId="59D581F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computational social systems, including social computing, online communities, and social data analysis. -- IEEE Transactions on Computational Social Systems (292) (C)</w:t>
      </w:r>
    </w:p>
    <w:p w14:paraId="5B07A73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reliability, availability, and maintainability of systems, including fault-tolerant design and reliability analysis. -- IEEE Transactions on Reliability (293) (C)</w:t>
      </w:r>
    </w:p>
    <w:p w14:paraId="0B17243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computing for healthcare, including electronic health records, clinical decision support, and health AI. -- ACM Transactions on Computing for Healthcare (294) (C)</w:t>
      </w:r>
    </w:p>
    <w:p w14:paraId="0106DB6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distributed ledger technologies, including blockchain, smart contracts, and decentralized systems. -- ACM Distributed Ledger Technologies: Research and Practice (295) (C)</w:t>
      </w:r>
    </w:p>
    <w:p w14:paraId="01AB04D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parallel programming, including shared-memory and distributed-memory programming models, and parallel runtime systems. -- ACM SIGPLAN Symposium on Principles &amp; Practice of Parallel Programming (296) (A)</w:t>
      </w:r>
    </w:p>
    <w:p w14:paraId="3BE6092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file and storage systems, including storage architectures, file systems, and data storage technologies. -- USENIX Conference on File and Storage Technologies (297) (A)</w:t>
      </w:r>
    </w:p>
    <w:p w14:paraId="5C29E16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design automation, including VLSI design, hardware-software co-design, and electronic design automation. -- Design Automation Conference (298) (A)</w:t>
      </w:r>
    </w:p>
    <w:p w14:paraId="71C3555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architecture, including processor design, memory systems, and high-performance architectures. -- IEEE International Symposium on High Performance Computer Architecture (299) (A)</w:t>
      </w:r>
    </w:p>
    <w:p w14:paraId="6F9FBB0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microarchitecture, including processor design, superscalar execution, and chip multiprocessors. -- IEEE/ACM International Symposium on Microarchitecture (300) (A)</w:t>
      </w:r>
    </w:p>
    <w:p w14:paraId="01F443B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high-performance computing, networking, storage, and analysis, including supercomputing and data center systems. -- International Conference for High Performance Computing, Networking, Storage, and Analysis (301) (A)</w:t>
      </w:r>
    </w:p>
    <w:p w14:paraId="36AEBD0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architectural support for programming languages and operating systems, including system architecture and OS design. -- International Conference on Architectural Support for Programming Languages and Operating Systems (302) (A)</w:t>
      </w:r>
    </w:p>
    <w:p w14:paraId="436E94F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architecture, including instruction-level parallelism, memory hierarchy, and multicore processors. -- International Symposium on Computer Architecture (303) (A)</w:t>
      </w:r>
    </w:p>
    <w:p w14:paraId="0023BF7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operating systems, including distributed operating systems, microkernels, and system software. -- ACM SIGOPS Annual Technical Conference (304) (A)</w:t>
      </w:r>
    </w:p>
    <w:p w14:paraId="0BAF8BA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operating systems design, including distributed systems, cloud OS, and system virtualization. -- European Conference on Computer Systems (305) (A)</w:t>
      </w:r>
    </w:p>
    <w:p w14:paraId="5028EDB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high-performance parallel and distributed computing, including parallel algorithms, distributed systems, and HPC. -- The International ACM Symposium on High-Performance Parallel and Distributed Computing (306) (A)</w:t>
      </w:r>
    </w:p>
    <w:p w14:paraId="7AF42CC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cloud computing, including cloud architectures, virtualization, resource management, and cloud services. -- ACM Symposium on Cloud Computing (307) (B)</w:t>
      </w:r>
    </w:p>
    <w:p w14:paraId="15B7691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parallel algorithms and architectures, including GPU computing, parallel graph algorithms, and PRAM. -- ACM Symposium on Parallelism in Algorithms and Architectures (308) (B)</w:t>
      </w:r>
    </w:p>
    <w:p w14:paraId="6B9688F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distributed computing theory, including consensus, distributed algorithms, and fault-tolerant computing. -- ACM Symposium on Principles of Distributed Computing (309) (B)</w:t>
      </w:r>
    </w:p>
    <w:p w14:paraId="4C7CF60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field-programmable gate arrays, including FPGA architectures, placement and routing, and reconfigurable computing. -- ACM/SIGDA International Symposium on Field-Programmable Gate Arrays (310) (B)</w:t>
      </w:r>
    </w:p>
    <w:p w14:paraId="309DB77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code generation and optimization, including compiler techniques, program transformation, and optimization. -- The International Symposium on Code Generation and Optimization (311) (B)</w:t>
      </w:r>
    </w:p>
    <w:p w14:paraId="14A6776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design, automation, and test, including hardware-software co-design, low-power design, and testing. -- Design, Automation &amp; Test in Europe (312) (B)</w:t>
      </w:r>
    </w:p>
    <w:p w14:paraId="202FAF5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high-performance chip design, including processor architectures, memory systems, and chip trends. -- Hot Chips: A Symposium on High Performance Chips (313) (B)</w:t>
      </w:r>
    </w:p>
    <w:p w14:paraId="76148FA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cluster computing, including cluster architecture, scheduling, and large-scale computing. -- IEEE International Conference on Cluster Computing (314) (B)</w:t>
      </w:r>
    </w:p>
    <w:p w14:paraId="6BCB7F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design, including hardware-software co-design, embedded systems, and system-level design. -- International Conference on Computer Design (315) (B)</w:t>
      </w:r>
    </w:p>
    <w:p w14:paraId="15BAC69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computer-aided design, including VLSI CAD, placement and routing, and design automation. -- International Conference on Computer-Aided Design (316) (B)</w:t>
      </w:r>
    </w:p>
    <w:p w14:paraId="78D0B38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distributed computing, including distributed algorithms, fault tolerance, and distributed systems. -- IEEE International Conference on Distributed Computing Systems (317) (B)</w:t>
      </w:r>
    </w:p>
    <w:p w14:paraId="2B58A51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hardware-software co-design and system synthesis, including embedded systems, FPGA, and system-level synthesis. -- International Conference on Hardware/Software Co-design and System Synthesis (318) (B)</w:t>
      </w:r>
    </w:p>
    <w:p w14:paraId="316CB8F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high-performance and embedded architectures, including compiler optimization and architecture. -- International Conference on High Performance and Embedded Architectures and Compilers (319) (B)</w:t>
      </w:r>
    </w:p>
    <w:p w14:paraId="77AFC22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measurement and modeling of computer systems, including performance evaluation, workload analysis, and simulation. -- International Conference on Measurement and Modeling of Computer Systems (320) (B)</w:t>
      </w:r>
    </w:p>
    <w:p w14:paraId="019F6C1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parallel architectures and compilation, including compiler optimization for parallel machines and multiprocessor systems. -- International Conference on Parallel Architectures and Compilation Techniques (321) (B)</w:t>
      </w:r>
    </w:p>
    <w:p w14:paraId="626E029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parallel processing, including parallel algorithms, distributed memory systems, and parallel programming. -- International Conference on Parallel Processing (322) (B)</w:t>
      </w:r>
    </w:p>
    <w:p w14:paraId="5F8A86D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supercomputing, including high-performance computing, parallel architectures, and scientific computing. -- International Conference on Supercomputing (323) (B)</w:t>
      </w:r>
    </w:p>
    <w:p w14:paraId="0A5DEAB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virtual execution environments, including virtual machines, interpreters, and runtime systems. -- International Conference on Virtual Execution Environments (324) (B)</w:t>
      </w:r>
    </w:p>
    <w:p w14:paraId="6660D0B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parallel and distributed processing, including algorithms, architectures, and applications. -- IEEE International Parallel &amp; Distributed Processing Symposium (325) (B)</w:t>
      </w:r>
    </w:p>
    <w:p w14:paraId="54788F4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performance modeling and evaluation, including queueing networks, simulation, and workload characterization. -- International Symposium on Computer Performance, Modeling, Measurements and Evaluation (326) (B)</w:t>
      </w:r>
    </w:p>
    <w:p w14:paraId="123B3D9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integrated circuit testing, including fault models, test generation, and built-in self-test. -- International Test Conference (327) (B)</w:t>
      </w:r>
    </w:p>
    <w:p w14:paraId="6F12F1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large-scale system administration, including cluster management, data center operations, and system reliability. -- Large Installation System Administration Conference (328) (B)</w:t>
      </w:r>
    </w:p>
    <w:p w14:paraId="3B6F235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mass storage systems, including storage arrays, RAID, and data storage technologies. -- Mass Storage Systems and Technologies (329) (B)</w:t>
      </w:r>
    </w:p>
    <w:p w14:paraId="43A7F7D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real-time and embedded systems, including real-time scheduling, timing analysis, and embedded platforms. -- IEEE Real-Time and Embedded Technology and Applications Symposium (330) (B)</w:t>
      </w:r>
    </w:p>
    <w:p w14:paraId="3E45098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parallel and distributed computing, including algorithms, systems, and applications for parallel environments. -- European Conference on Parallel and Distributed Computing (331) (B)</w:t>
      </w:r>
    </w:p>
    <w:p w14:paraId="4FB1F66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circuits and systems, including analog circuits, signal processing, and circuit design. -- IEEE International Symposium on Circuits and Systems (332) (B)</w:t>
      </w:r>
    </w:p>
    <w:p w14:paraId="29BB7F4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computing frontiers, including emerging architectures, novel computing paradigms, and system innovation. -- ACM International Conference on Computing Frontiers (333) (C)</w:t>
      </w:r>
    </w:p>
    <w:p w14:paraId="5D1FDCF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systems and storage, including storage systems, memory hierarchies, and system architecture. -- ACM International Systems and Storage Conference (334) (C)</w:t>
      </w:r>
    </w:p>
    <w:p w14:paraId="67883C1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networks-on-chip, including NoC architectures, routing, and communication protocols. -- ACM/IEEE International Symposium on Networks-on-Chip (335) (C)</w:t>
      </w:r>
    </w:p>
    <w:p w14:paraId="2133C2F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application-specific systems and processors, including ASIC design, custom computing, and specialized accelerators. -- IEEE International Conference on Application-Specific Systems, Architectures, and Processors (336) (C)</w:t>
      </w:r>
    </w:p>
    <w:p w14:paraId="22E4452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design automation, including VLSI design, EDA tools, and hardware-software co-design. -- Asia and South Pacific Design Automation Conference (337) (C)</w:t>
      </w:r>
    </w:p>
    <w:p w14:paraId="7BB42C6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electronic test and test technology, including ATPG, fault diagnosis, and test methodologies. -- IEEE European Test Symposium (338) (C)</w:t>
      </w:r>
    </w:p>
    <w:p w14:paraId="3EF7184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field-programmable logic, including FPGA architectures, reconfigurable computing, and PLD design. -- International Conference on Field-Programmable Logic and Applications (339) (C)</w:t>
      </w:r>
    </w:p>
    <w:p w14:paraId="56F6826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field-programmable custom computing machines, including FPGA-based systems and reconfigurable hardware. -- IEEE Symposium on Field-Programmable Custom Computing Machines (340) (C)</w:t>
      </w:r>
    </w:p>
    <w:p w14:paraId="09AFA01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VLSI design, including circuit design, testing, and fabrication technologies. -- Great Lakes Symposium on VLSI (341) (C)</w:t>
      </w:r>
    </w:p>
    <w:p w14:paraId="21A57EB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Asian test symposium, including IC testing, BIST, and test methodologies. -- IEEE Asian Test Symposium (342) (C)</w:t>
      </w:r>
    </w:p>
    <w:p w14:paraId="5F9CA78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high-performance computing, including parallel processing, distributed computing, and scientific computing. -- IEEE International Conference on High Performance Computing and Communications (343) (C)</w:t>
      </w:r>
    </w:p>
    <w:p w14:paraId="554CDEF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high-performance computing, data, and analytics, including HPC systems, big data, and data-driven computing. -- IEEE International Conference on High Performance Computing, Data and Analytics (344) (C)</w:t>
      </w:r>
    </w:p>
    <w:p w14:paraId="26A4935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and telecommunication system simulation, including performance modeling and simulation. -- International Symposium on Modeling, Analysis, and Simulation of Computer and Telecommunication Systems (345) (C)</w:t>
      </w:r>
    </w:p>
    <w:p w14:paraId="168C706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parallel and distributed processing, including algorithms, architectures, and applications. -- IEEE International Symposium on Parallel and Distributed Processing with Applications (346) (C)</w:t>
      </w:r>
    </w:p>
    <w:p w14:paraId="367CA76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cluster, cloud, and grid computing, including distributed computing, virtualization, and resource management. -- IEEE/ACM International Symposium on Cluster, Cloud and Grid Computing (347) (C)</w:t>
      </w:r>
    </w:p>
    <w:p w14:paraId="0921248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network and parallel computing, including parallel algorithms, distributed systems, and network architectures. -- IFIP International Conference on Network and Parallel Computing (348) (C)</w:t>
      </w:r>
    </w:p>
    <w:p w14:paraId="590FF3A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algorithms and architectures for parallel processing, including parallel algorithms and parallel computer design. -- International Conference on Algorithms and Architectures for Parallel Processing (349) (C)</w:t>
      </w:r>
    </w:p>
    <w:p w14:paraId="6242BA5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embedded systems, including hardware-software co-design, real-time systems, and low-power design. -- International Conference on Compilers, Architectures, and Synthesis for Embedded Systems (350) (C)</w:t>
      </w:r>
    </w:p>
    <w:p w14:paraId="3B35EC6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field-programmable technology, including FPGA design, reconfigurable computing, and embedded systems. -- International Conference on Field-Programmable Technology (351) (C)</w:t>
      </w:r>
    </w:p>
    <w:p w14:paraId="6D548ED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parallel and distributed systems, including algorithms, systems, and applications. -- International Conference on Parallel and Distributed Systems (352) (C)</w:t>
      </w:r>
    </w:p>
    <w:p w14:paraId="2DE485C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low-power electronics and design, including power-aware design, energy-efficient circuits, and low-power systems. -- International Symposium on Low Power Electronics and Design (353) (C)</w:t>
      </w:r>
    </w:p>
    <w:p w14:paraId="503623D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physical design, including placement, routing, floorplanning, and timing optimization. -- International Symposium on Physical Design (354) (C)</w:t>
      </w:r>
    </w:p>
    <w:p w14:paraId="1ECAF4C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high-performance interconnects, including network-on-chip, multi-core interconnects, and datacenter networks. -- IEEE Symposium on High-Performance Interconnects (355) (C)</w:t>
      </w:r>
    </w:p>
    <w:p w14:paraId="00A5D15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VLSI test, including test generation, fault diagnosis, and reliability testing. -- IEEE VLSI Test Symposium (356) (C)</w:t>
      </w:r>
    </w:p>
    <w:p w14:paraId="53EB790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Asian test conference, including IC testing, BIST, and test technologies. -- International Test Conference in Asia (357) (C)</w:t>
      </w:r>
    </w:p>
    <w:p w14:paraId="47AD63E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edge computing, including edge architectures, distributed edge systems, and edge AI. -- ACM/IEEE Symposium on Edge Computing (358) (C)</w:t>
      </w:r>
    </w:p>
    <w:p w14:paraId="6A4CC1E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networking, architecture, and storage, including datacenter networking and storage systems. -- International Conference on Networking, Architecture and Storages (359) (C)</w:t>
      </w:r>
    </w:p>
    <w:p w14:paraId="01CF03D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storage systems, including novel storage architectures, storage performance, and storage networking. -- HotStorage (360) (C)</w:t>
      </w:r>
    </w:p>
    <w:p w14:paraId="1230364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advanced parallel processing technology, including parallel algorithms, distributed systems, and HPC. -- International Symposium on Advanced Parallel Processing Technology (361) (C)</w:t>
      </w:r>
    </w:p>
    <w:p w14:paraId="477BF2D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joint cloud computing, including cloud architectures, services, and applications. -- International Conference on JointCloud Computing (362) (C)</w:t>
      </w:r>
    </w:p>
    <w:p w14:paraId="535A7B1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communication, including network protocols, architecture, and performance. -- ACM International Conference on Applications, Technologies, Architectures, and Protocols for Computer Communication (363) (A)</w:t>
      </w:r>
    </w:p>
    <w:p w14:paraId="249EC14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mobile computing and networking, including mobile systems, wireless networks, and mobile applications. -- ACM International Conference on Mobile Computing and Networking (364) (A)</w:t>
      </w:r>
    </w:p>
    <w:p w14:paraId="4CBCC61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communications, including network protocols, performance, and architecture. -- IEEE International Conference on Computer Communications (365) (A)</w:t>
      </w:r>
    </w:p>
    <w:p w14:paraId="0CF5067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network system design and implementation, including networking protocols, systems, and measurement. -- Symposium on Network System Design and Implementation (366) (A)</w:t>
      </w:r>
    </w:p>
    <w:p w14:paraId="52EC19C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sensor networks, including wireless sensor networks, embedded sensing, and signal processing. -- ACM Conference on Embedded Networked Sensor Systems (367) (B)</w:t>
      </w:r>
    </w:p>
    <w:p w14:paraId="6FC7E32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emerging networking technologies, including software-defined networking, network function virtualization, and new protocols. -- ACM International Conference on Emerging Networking Experiments and Technologies (368) (B)</w:t>
      </w:r>
    </w:p>
    <w:p w14:paraId="38F90FD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sensing, communication, and networking, including wireless networks, IoT, and sensor networks. -- IEEE International Conference on Sensing, Communication, and Networking (369) (B)</w:t>
      </w:r>
    </w:p>
    <w:p w14:paraId="4E26235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processing in sensor networks, including signal processing, data fusion, and sensor networking. -- International Conference on Information Processing in Sensor Networks (370) (B)</w:t>
      </w:r>
    </w:p>
    <w:p w14:paraId="378E978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mobile systems, applications, and services, including mobile computing and mobile networking. -- ACM International Conference on Mobile Systems, Applications, and Services (371) (B)</w:t>
      </w:r>
    </w:p>
    <w:p w14:paraId="2DA5563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network protocols, including protocol design, analysis, and implementation. -- IEEE International Conference on Network Protocols (372) (B)</w:t>
      </w:r>
    </w:p>
    <w:p w14:paraId="06B5D34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mobile ad hoc and sensor networks, including routing, resource management, and mobility. -- International Symposium on Theory, Algorithmic Foundations, and Protocol Design for Mobile Networks and Mobile Computing (373) (B)</w:t>
      </w:r>
    </w:p>
    <w:p w14:paraId="0BD940C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real-time video and audio over networks, including streaming, QoS, and multimedia networking. -- International Workshop on Network and Operating System Support for Digital Audio and Video (374) (B)</w:t>
      </w:r>
    </w:p>
    <w:p w14:paraId="4E630A0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quality of service, including QoS provisioning, traffic management, and network QoS. -- IEEE/ACM International Workshop on Quality of Service (375) (B)</w:t>
      </w:r>
    </w:p>
    <w:p w14:paraId="6874E99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internet measurement, including traffic analysis, network measurement, and performance evaluation. -- ACM Internet Measurement Conference (376) (B)</w:t>
      </w:r>
    </w:p>
    <w:p w14:paraId="622A371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architectures for networking and communication systems, including network architecture and protocol design. -- ACM/IEEE Symposium on Architectures for Networking and Communication Systems (377) (C)</w:t>
      </w:r>
    </w:p>
    <w:p w14:paraId="08DB1E9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network operations and management, including network monitoring, fault management, and operations. -- Asia-Pacific Network Operations and Management Symposium (378) (C)</w:t>
      </w:r>
    </w:p>
    <w:p w14:paraId="73261A1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distributed objects and components, including component-based systems and distributed computing. -- International Conference on Formal Techniques for Distributed Objects, Components, and Systems (379) (C)</w:t>
      </w:r>
    </w:p>
    <w:p w14:paraId="49E160E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local computer networks, including LAN technologies, wireless networks, and network protocols. -- IEEE Conference on Local Computer Networks (380) (C)</w:t>
      </w:r>
    </w:p>
    <w:p w14:paraId="4E23B10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global communications, including wireless communications, networking, and signal processing. -- IEEE Global Communications Conference (381) (C)</w:t>
      </w:r>
    </w:p>
    <w:p w14:paraId="7D02835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international communications, including communication systems, networking, and signal processing. -- IEEE International Conference on Communications (382) (C)</w:t>
      </w:r>
    </w:p>
    <w:p w14:paraId="52F1923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communications networks, including network protocols, architecture, and performance. -- IEEE International Conference on Computer Communications and Networks (383) (C)</w:t>
      </w:r>
    </w:p>
    <w:p w14:paraId="1911A67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mobile ad hoc and sensor networks, including networking, routing, and applications. -- IEEE International Conference on Mobile Adhoc and Sensor Systems (384) (C)</w:t>
      </w:r>
    </w:p>
    <w:p w14:paraId="78F7245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peer-to-peer computing, including P2P architectures, protocols, and applications. -- IEEE International Conference on Peer-to-Peer Computing (385) (C)</w:t>
      </w:r>
    </w:p>
    <w:p w14:paraId="0DF60A9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performance computing and communications, including performance evaluation and networking. -- IEEE International Performance Computing and Communications Conference (386) (C)</w:t>
      </w:r>
    </w:p>
    <w:p w14:paraId="19629FD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wireless, mobile, and multimedia networks, including wireless protocols and multimedia communications. -- IEEE International Symposium on a World of Wireless, Mobile and Multimedia Networks (387) (C)</w:t>
      </w:r>
    </w:p>
    <w:p w14:paraId="23DEE99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computers and communications, including networking, security, and distributed computing. -- IEEE Symposium on Computers and Communications (388) (C)</w:t>
      </w:r>
    </w:p>
    <w:p w14:paraId="18BE792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wireless communications and networking, including cellular networks, WiFi, and wireless protocols. -- IEEE Wireless Communications and Networking Conference (389) (C)</w:t>
      </w:r>
    </w:p>
    <w:p w14:paraId="15EC6F3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networking, including network architecture, protocols, and performance. -- IFIP International Conferences on Networking (390) (C)</w:t>
      </w:r>
    </w:p>
    <w:p w14:paraId="45D353B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integrated network management, including network operations, management systems, and service management. -- IFIP/IEEE International Symposium on Integrated Network Management (391) (C)</w:t>
      </w:r>
    </w:p>
    <w:p w14:paraId="2218D3F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mobility, sensing, and networking, including mobile networks, sensor networks, and IoT. -- International Conference on Mobility, Sensing and Networking (392) (C)</w:t>
      </w:r>
    </w:p>
    <w:p w14:paraId="43213EB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wireless and mobile systems, including wireless networking, mobility, and performance evaluation. -- International Conference on Modeling, Analysis and Simulation of Wireless and Mobile Systems (393) (C)</w:t>
      </w:r>
    </w:p>
    <w:p w14:paraId="51C5C14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wireless artificial intelligence computing systems, including AI for wireless networks and intelligent communications. -- The International Conference on Wireless Artificial Intelligent Computing Systems and Applications (394) (C)</w:t>
      </w:r>
    </w:p>
    <w:p w14:paraId="792177A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hot topics in networks, including emerging networking research, protocol design, and network systems. -- ACM The Workshop on Hot Topics in Networks (395) (C)</w:t>
      </w:r>
    </w:p>
    <w:p w14:paraId="34A83A6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Asia-Pacific networking, including network protocols, architectures, and applications. -- Asia-Pacific Workshop on Networking (396) (C)</w:t>
      </w:r>
    </w:p>
    <w:p w14:paraId="574320F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and communications security, including cryptography, security protocols, and system security. -- ACM Conference on Computer and Communications Security (397) (A)</w:t>
      </w:r>
    </w:p>
    <w:p w14:paraId="28FD836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cryptographic techniques, including block ciphers, hash functions, and cryptographic protocol design. -- International Conference on the Theory and Applications of Cryptographic Techniques (398) (A)</w:t>
      </w:r>
    </w:p>
    <w:p w14:paraId="64051C1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security and privacy, including systems security, cryptography, and privacy technologies. -- IEEE Symposium on Security and Privacy (399) (A)</w:t>
      </w:r>
    </w:p>
    <w:p w14:paraId="4C09586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cryptology, including cryptographic algorithms, protocol analysis, and applied cryptography. -- International Cryptology Conference (400) (A)</w:t>
      </w:r>
    </w:p>
    <w:p w14:paraId="6524838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security symposium, including system security, network security, and privacy. -- USENIX Security Symposium (401) (A)</w:t>
      </w:r>
    </w:p>
    <w:p w14:paraId="2FA7833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network and distributed system security, including security protocols, system security, and privacy. -- Network and Distributed System Security Symposium (402) (A)</w:t>
      </w:r>
    </w:p>
    <w:p w14:paraId="6F8B817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security applications, including security technologies, protocols, and systems. -- Annual Computer Security Applications Conference (403) (B)</w:t>
      </w:r>
    </w:p>
    <w:p w14:paraId="1523B76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cryptology and information security, including cryptographic algorithms and applied cryptography. -- Annual International Conference on the Theory and Application of Cryptology and Information Security (404) (B)</w:t>
      </w:r>
    </w:p>
    <w:p w14:paraId="66D0558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security, including security policies, models, and technologies. -- European Symposium on Research in Computer Security (405) (B)</w:t>
      </w:r>
    </w:p>
    <w:p w14:paraId="0AE66A5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fast software encryption, including block ciphers, stream ciphers, and hash functions. -- Fast Software Encryption (406) (B)</w:t>
      </w:r>
    </w:p>
    <w:p w14:paraId="08ED1CA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security foundations, including security models, verification, and formal methods. -- IEEE Computer Security Foundations Workshop (407) (B)</w:t>
      </w:r>
    </w:p>
    <w:p w14:paraId="1707483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reliable distributed systems, including fault tolerance, distributed algorithms, and system reliability. -- IEEE International Symposium on Reliable Distributed Systems (408) (B)</w:t>
      </w:r>
    </w:p>
    <w:p w14:paraId="3006BBF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cryptographic hardware and embedded systems, including hardware security, side-channel attacks, and secure ICs. -- International Conference on Cryptographic Hardware and Embedded Systems (409) (B)</w:t>
      </w:r>
    </w:p>
    <w:p w14:paraId="039F850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dependable systems and networks, including fault tolerance, reliability, and security. -- International Conference on Dependable Systems and Networks (410) (B)</w:t>
      </w:r>
    </w:p>
    <w:p w14:paraId="7933A58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intrusion detection, including anomaly detection, malware analysis, and security monitoring. -- International Symposium on Recent Advances in Intrusion Detection (411) (B)</w:t>
      </w:r>
    </w:p>
    <w:p w14:paraId="6BED558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public key cryptography, including key exchange, digital signatures, and elliptic curve cryptography. -- International Workshop on Practice and Theory in Public Key Cryptography (412) (B)</w:t>
      </w:r>
    </w:p>
    <w:p w14:paraId="2761FB3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cryptography theory, including provable security, protocol verification, and complexity-based cryptography. -- Theory of Cryptography Conference (413) (B)</w:t>
      </w:r>
    </w:p>
    <w:p w14:paraId="3E4EEFB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security and privacy in wireless and mobile networks, including wireless security and mobile privacy. -- ACM Conference on Security and Privacy in Wireless and Mobile Networks (414) (C)</w:t>
      </w:r>
    </w:p>
    <w:p w14:paraId="71D23F0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access control models and technologies, including authorization, policy management, and identity management. -- ACM Symposium on Access Control Models and Technologies (415) (C)</w:t>
      </w:r>
    </w:p>
    <w:p w14:paraId="23C80C4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digital rights management, including DRM systems, copyright protection, and content security. -- ACM Workshop on Digital Rights Management (416) (C)</w:t>
      </w:r>
    </w:p>
    <w:p w14:paraId="73CE04D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hiding and multimedia security, including steganography, watermarking, and forensic techniques. -- ACM Workshop on Information Hiding and Multimedia Security (417) (C)</w:t>
      </w:r>
    </w:p>
    <w:p w14:paraId="3D82FE9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applied cryptography and network security, including cryptographic protocols and network security. -- International Conference on Applied Cryptography and Network Security (418) (C)</w:t>
      </w:r>
    </w:p>
    <w:p w14:paraId="7FA2437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Asian computer and communications security, including cryptography, security protocols, and system security. -- ACM Asia Conference on Computer and Communications Security (419) (C)</w:t>
      </w:r>
    </w:p>
    <w:p w14:paraId="333DAE3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security and privacy, including cryptographic methods, security protocols, and privacy. -- Australasia Conference on Information Security and Privacy (420) (C)</w:t>
      </w:r>
    </w:p>
    <w:p w14:paraId="699CB59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cryptography at RSA Conference, including cryptanalytic methods, protocol design, and applied cryptography. -- The Cryptographer's Track at RSA Conference (421) (C)</w:t>
      </w:r>
    </w:p>
    <w:p w14:paraId="4515638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intrusion detection and malware assessment, including threat detection, vulnerability analysis, and security monitoring. -- Conference on Detection of Intrusions and Malware &amp; Vulnerability Assessment (422) (C)</w:t>
      </w:r>
    </w:p>
    <w:p w14:paraId="2A3D28E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digital forensics research, including forensic analysis, evidence collection, and digital investigation. -- Digital Forensic Research Workshop (423) (C)</w:t>
      </w:r>
    </w:p>
    <w:p w14:paraId="4927DF5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financial cryptography, including blockchain security, cryptocurrency, and e-payment systems. -- Financial Cryptography and Data Security (424) (C)</w:t>
      </w:r>
    </w:p>
    <w:p w14:paraId="54CCDE8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trust, security, and privacy in computing, including secure systems, cryptography, and privacy. -- IEEE International Conference on Trust, Security and Privacy in Computing and Communications (425) (C)</w:t>
      </w:r>
    </w:p>
    <w:p w14:paraId="4C5581E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information security, including security models, cryptography, and secure systems. -- IFIP International Information Security Conference (426) (C)</w:t>
      </w:r>
    </w:p>
    <w:p w14:paraId="39B9C9B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digital forensics, including forensic analysis, image forensics, and digital investigation. -- IFIP Working Group 11.9 International Conference on Digital Forensics (427) (C)</w:t>
      </w:r>
    </w:p>
    <w:p w14:paraId="06594FF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security, including cryptographic protocols, secure communication, and security models. -- Information Security Conference (428) (C)</w:t>
      </w:r>
    </w:p>
    <w:p w14:paraId="5374ADB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digital forensics and cyber crime, including cyber investigation, malware analysis, and digital evidence. -- International Conference on Digital Forensics &amp; Cyber Crime (429) (C)</w:t>
      </w:r>
    </w:p>
    <w:p w14:paraId="6352C7A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security and cryptology, including cryptography, secure protocols, and information assurance. -- International Conference on Information and Communications Security (430) (C)</w:t>
      </w:r>
    </w:p>
    <w:p w14:paraId="0287E93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security and privacy in communication networks, including network security and wireless security. -- International Conference on Security and Privacy in Communication Networks (431) (C)</w:t>
      </w:r>
    </w:p>
    <w:p w14:paraId="2E081E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new security paradigms, including emerging security research, novel attack vectors, and security challenges. -- New Security Paradigms Workshop (432) (C)</w:t>
      </w:r>
    </w:p>
    <w:p w14:paraId="2B07000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passive and active network measurement, including traffic analysis, performance measurement, and monitoring. -- Passive and Active Measurement Conference (433) (C)</w:t>
      </w:r>
    </w:p>
    <w:p w14:paraId="5402737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privacy-enhancing technologies, including anonymous communication, privacy protocols, and data anonymization. -- Privacy Enhancing Technologies Symposium (434) (C)</w:t>
      </w:r>
    </w:p>
    <w:p w14:paraId="7A177BA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cryptography, including block ciphers, hash functions, and cryptographic protocols. -- Selected Areas in Cryptography (435) (C)</w:t>
      </w:r>
    </w:p>
    <w:p w14:paraId="40AB5EC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usable privacy and security, including security usability, user studies, and privacy interfaces. -- Symposium On Usable Privacy and Security (436) (C)</w:t>
      </w:r>
    </w:p>
    <w:p w14:paraId="1F50059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hot topics in security, including emerging security research, novel threats, and security innovations. -- USENIX Workshop on Hot Topics in Security (437) (C)</w:t>
      </w:r>
    </w:p>
    <w:p w14:paraId="0BB214D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European security and privacy, including cryptography, secure systems, and privacy technologies. -- IEEE European Symposium on Security and Privacy (438) (C)</w:t>
      </w:r>
    </w:p>
    <w:p w14:paraId="59B03BA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information security and cryptology, including cryptographic algorithms and secure protocols. -- International Conference on Information Security and Cryptology (439) (C)</w:t>
      </w:r>
    </w:p>
    <w:p w14:paraId="327B2D9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data and application security and privacy, including database security, web security, and privacy. -- Conference on Data and Application Security and Privacy (440) (C)</w:t>
      </w:r>
    </w:p>
    <w:p w14:paraId="4388A3C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blockchain, AI, and trustworthy systems, including distributed ledger technologies and secure AI. -- International Conference on Blockchain, Artificial Intelligence, and Trustworthy Systems (441) (C)</w:t>
      </w:r>
    </w:p>
    <w:p w14:paraId="1A475CC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cyber security and cloud computing, including cloud security, virtualization security, and cloud forensics. -- International Conference on Cyber Security and Cloud Computing (442) (C)</w:t>
      </w:r>
    </w:p>
    <w:p w14:paraId="5B0D777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programming language design and implementation, including compilers, type systems, and runtime systems. -- ACM SIGPLAN Conference on Programming Language Design and Implementation (443) (A)</w:t>
      </w:r>
    </w:p>
    <w:p w14:paraId="7AB943C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principles of programming languages, including language design, type theory, and program semantics. -- ACM SIGPLAN-SIGACT Symposium on Principles of Programming Languages (444) (A)</w:t>
      </w:r>
    </w:p>
    <w:p w14:paraId="509B6E1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software engineering foundations, including requirements, design, testing, and empirical SE. -- ACM International Conference on the Foundations of Software Engineering (445) (A)</w:t>
      </w:r>
    </w:p>
    <w:p w14:paraId="4218567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operating systems principles, including distributed systems, microkernels, and system reliability. -- ACM Symposium on Operating Systems Principles (446) (A)</w:t>
      </w:r>
    </w:p>
    <w:p w14:paraId="640C58F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object-oriented programming, including OOP languages, design patterns, and software architecture. -- Conference on Object-Oriented Programming Systems, Languages, and Applications (447) (A)</w:t>
      </w:r>
    </w:p>
    <w:p w14:paraId="7061A7D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automated software engineering, including program synthesis, model-driven development, and AI for SE. -- International Conference on Automated Software Engineering (448) (A)</w:t>
      </w:r>
    </w:p>
    <w:p w14:paraId="1788724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software engineering, including requirements, design, testing, maintenance, and SE theory. -- International Conference on Software Engineering (449) (A)</w:t>
      </w:r>
    </w:p>
    <w:p w14:paraId="0D69D87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testing and analysis, including test generation, program analysis, and debugging. -- International Symposium on Software Testing and Analysis (450) (A)</w:t>
      </w:r>
    </w:p>
    <w:p w14:paraId="70E1AF6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operating systems design and implementation, including distributed OS, microkernels, and virtualization. -- UseNIX Symposium on Operating Systems Design and Implementation (451) (A)</w:t>
      </w:r>
    </w:p>
    <w:p w14:paraId="39D5995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formal methods, including specification, verification, model checking, and theorem proving. -- International Symposium on Formal Methods (452) (A)</w:t>
      </w:r>
    </w:p>
    <w:p w14:paraId="70D3809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object-oriented programming, including language design, semantics, and software architecture. -- European Conference on Object-Oriented Programming (453) (B)</w:t>
      </w:r>
    </w:p>
    <w:p w14:paraId="47DF893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theory and practice of software, including programming languages, software engineering, and formal methods. -- European Joint Conferences on Theory and Practice of Software (454) (B)</w:t>
      </w:r>
    </w:p>
    <w:p w14:paraId="4F83840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program comprehension, including code understanding, refactoring, and software visualization. -- IEEE International Conference on Program Comprehension (455) (B)</w:t>
      </w:r>
    </w:p>
    <w:p w14:paraId="5131610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requirements engineering, including requirements elicitation, specification, validation, and management. -- IEEE International Requirements Engineering Conference (456) (B)</w:t>
      </w:r>
    </w:p>
    <w:p w14:paraId="5C056D1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advanced information systems engineering, including IS development, architecture, and design. -- International Conference on Advanced Information Systems Engineering (457) (B)</w:t>
      </w:r>
    </w:p>
    <w:p w14:paraId="7763C20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functional programming, including language design, type systems, and program transformation. -- ACM SIGPLAN International Conference on Function Programming (458) (B)</w:t>
      </w:r>
    </w:p>
    <w:p w14:paraId="186FECA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languages, compilers, and tools for embedded systems, including real-time systems and code generation. -- ACM SIGPLAN/SIGBED International Conference on Languages, Compilers and Tools for Embedded Systems (459) (B)</w:t>
      </w:r>
    </w:p>
    <w:p w14:paraId="0112BD6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model-driven engineering, including modeling languages, model transformation, and MDE tools. -- ACM/IEEE International Conference on Model Driven Engineering Languages and Systems (460) (B)</w:t>
      </w:r>
    </w:p>
    <w:p w14:paraId="2940837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constraint programming, including constraint solving, scheduling, and combinatorial optimization. -- International Conference on Principles and Practice of Constraint Programming (461) (B)</w:t>
      </w:r>
    </w:p>
    <w:p w14:paraId="09AE3EB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service-oriented computing, including service composition, SOA, and business process management. -- International Conference on Service Oriented Computing (462) (B)</w:t>
      </w:r>
    </w:p>
    <w:p w14:paraId="18D4242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software analysis, evolution, and reengineering, including reverse engineering and software maintenance. -- IEEE International Conference on Software Analysis, Evolution, and Reengineering (463) (B)</w:t>
      </w:r>
    </w:p>
    <w:p w14:paraId="014BFD6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maintenance and evolution, including refactoring, technical debt, and software archaeology. -- International Conference on Software Maintenance and Evolution (464) (B)</w:t>
      </w:r>
    </w:p>
    <w:p w14:paraId="5E1FE1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verification, model checking, and abstract interpretation, including formal verification techniques. -- International Conference on Verification, Model Checking and Abstract Interpretation (465) (B)</w:t>
      </w:r>
    </w:p>
    <w:p w14:paraId="3D738A7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web services, including service-oriented architecture, web service composition, and SOA. -- IEEE International Conference on Web Services (466) (B)</w:t>
      </w:r>
    </w:p>
    <w:p w14:paraId="10F1185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middleware, including distributed middleware, service-oriented middleware, and interoperability. -- International Middleware Conference (467) (B)</w:t>
      </w:r>
    </w:p>
    <w:p w14:paraId="5329532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static analysis, including program analysis, type systems, and automated verification. -- International Static Analysis Symposium (468) (B)</w:t>
      </w:r>
    </w:p>
    <w:p w14:paraId="337C169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empirical software engineering, including experimental methods, metrics, and empirical studies. -- International Symposium on Empirical Software Engineering and Measurement (469) (B)</w:t>
      </w:r>
    </w:p>
    <w:p w14:paraId="59683BE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reliability engineering, including fault tolerance, reliability modeling, and testing. -- IEEE International Symposium on Software Reliability Engineering (470) (B)</w:t>
      </w:r>
    </w:p>
    <w:p w14:paraId="24E51F3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operating systems, including emerging OS research, distributed systems, and system innovation. -- USENIX Workshop on Hot Topics in Operating Systems (471) (B)</w:t>
      </w:r>
    </w:p>
    <w:p w14:paraId="400F17F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compiler construction, including compilation techniques, optimization, and language implementation. -- International Conference on Compiler Construction (472) (B)</w:t>
      </w:r>
    </w:p>
    <w:p w14:paraId="6F21F2B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partial evaluation and program manipulation, including program transformation and specialization. -- ACM SIGPLAN Workshop on Partial Evaluation and Program Manipulation (473) (C)</w:t>
      </w:r>
    </w:p>
    <w:p w14:paraId="3973D08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program analysis for software tools and engineering, including static analysis and debugging. -- ACM SIGPLAN-SIGSOFT Workshop on Program Analysis for Software Tools and Engineering (474) (C)</w:t>
      </w:r>
    </w:p>
    <w:p w14:paraId="6924C6C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programming languages and systems, including language design, type theory, and implementation. -- Asian Symposium on Programming Languages and Systems (475) (C)</w:t>
      </w:r>
    </w:p>
    <w:p w14:paraId="26F79DA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software engineering, including SE methods, tools, and applications. -- Asia-Pacific Software Engineering Conference (476) (C)</w:t>
      </w:r>
    </w:p>
    <w:p w14:paraId="15F01DE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engineering evaluation, including metrics, assessment, and empirical studies. -- International Conference on Evaluation and Assessment in Software Engineering (477) (C)</w:t>
      </w:r>
    </w:p>
    <w:p w14:paraId="3B908E6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complex computer systems, including system design, modeling, and verification. -- International Conference on Engineering of Complex Computer Systems (478) (C)</w:t>
      </w:r>
    </w:p>
    <w:p w14:paraId="4E1BCD8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software testing, verification, and validation, including test generation and model checking. -- IEEE International Conference on Software Testing, Verification and Validation (479) (C)</w:t>
      </w:r>
    </w:p>
    <w:p w14:paraId="3CAB1D8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performance analysis of systems and software, including profiling, benchmarking, and modeling. -- IEEE International Symposium on Performance Analysis of Systems and Software (480) (C)</w:t>
      </w:r>
    </w:p>
    <w:p w14:paraId="06A4A07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source code analysis and manipulation, including refactoring, program transformation, and code mining. -- IEEE International Working Conference on Source Code Analysis and Manipulation (481) (C)</w:t>
      </w:r>
    </w:p>
    <w:p w14:paraId="2802D89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software and applications, including software engineering, databases, and AI. -- International Computer Software and Applications Conference (482) (C)</w:t>
      </w:r>
    </w:p>
    <w:p w14:paraId="623AB8E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formal engineering methods, including specification, verification, and formal methods in practice. -- International Conference on Formal Engineering Methods (483) (C)</w:t>
      </w:r>
    </w:p>
    <w:p w14:paraId="6D7ADBF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services engineering, including service-oriented computing, cloud services, and SOA. -- IEEE International Conference on Software Services Engineering (484) (C)</w:t>
      </w:r>
    </w:p>
    <w:p w14:paraId="0F6F528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software and system process, including software development processes and methodologies. -- International Conference on Software and System Process (485) (C)</w:t>
      </w:r>
    </w:p>
    <w:p w14:paraId="13099FE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software engineering and knowledge engineering, including SE methods and knowledge-based systems. -- International Conference on Software Engineering and Knowledge Engineering (486) (C)</w:t>
      </w:r>
    </w:p>
    <w:p w14:paraId="6E6DD0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software quality, reliability, and security, including testing, verification, and security. -- International Conference on Software Quality, Reliability and Security (487) (C)</w:t>
      </w:r>
    </w:p>
    <w:p w14:paraId="4FD1EF7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reuse, including component-based software engineering, design patterns, and software libraries. -- International Conference on Software Reuse (488) (C)</w:t>
      </w:r>
    </w:p>
    <w:p w14:paraId="5C8570A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web engineering, including web application development, web design, and web systems. -- International Conference on Web Engineering (489) (C)</w:t>
      </w:r>
    </w:p>
    <w:p w14:paraId="1AFCF34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model checking of software, including formal verification, model checking, and theorem proving. -- International Symposium on Model Checking of Software (490) (C)</w:t>
      </w:r>
    </w:p>
    <w:p w14:paraId="6FD8D4D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automated technology for verification and analysis, including model checking and theorem proving. -- International Symposium on Automated Technology for Verification and Analysis (491) (C)</w:t>
      </w:r>
    </w:p>
    <w:p w14:paraId="4128080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logic-based program synthesis and transformation, including program transformation and synthesis. -- International Symposium on Logic-based Program Synthesis and Transformation (492) (C)</w:t>
      </w:r>
    </w:p>
    <w:p w14:paraId="014E77E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theoretical aspects of software engineering, including formal methods and SE theory. -- Theoretical Aspects of Software Engineering Conference (493) (C)</w:t>
      </w:r>
    </w:p>
    <w:p w14:paraId="29EE8FB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mining software repositories, including source code mining, bug prediction, and software analytics. -- Mining Software Repositories (494) (C)</w:t>
      </w:r>
    </w:p>
    <w:p w14:paraId="2BBC0A8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requirements engineering, including requirements foundations, specification, and validation. -- Requirements Engineering: Foundation for Software Quality (495) (C)</w:t>
      </w:r>
    </w:p>
    <w:p w14:paraId="1ED82F0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software architecture, including architectural design, evaluation, and composition. -- Working IEEE/IFIP Conference on Software Architecture (496) (C)</w:t>
      </w:r>
    </w:p>
    <w:p w14:paraId="6CAC2B8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Internetware, including middleware, distributed systems, and Internet-scale software. -- Asia-Pacific Symposium on Internetware (497) (C)</w:t>
      </w:r>
    </w:p>
    <w:p w14:paraId="64ABD33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runtime verification, including monitoring, assertion checking, and runtime enforcement. -- International Conference on Runtime Verification (498) (C)</w:t>
      </w:r>
    </w:p>
    <w:p w14:paraId="27FEF3E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formal methods and models for co-design, including hardware-software co-design and system modeling. -- International Conference on Formal Methods and Models for Co-Design (499) (C)</w:t>
      </w:r>
    </w:p>
    <w:p w14:paraId="4426A64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database systems, including query processing, database design, and data management. -- ACM SIGMOD Conference (500) (A)</w:t>
      </w:r>
    </w:p>
    <w:p w14:paraId="23A6BD9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knowledge discovery and data mining, including data mining algorithms, machine learning, and applications. -- ACM SIGKDD Conference on Knowledge Discovery and Data Mining (501) (A)</w:t>
      </w:r>
    </w:p>
    <w:p w14:paraId="0BDA302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data engineering, including database systems, data mining, and data management. -- IEEE International Conference on Data Engineering (502) (A)</w:t>
      </w:r>
    </w:p>
    <w:p w14:paraId="67E4A36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information retrieval, including search engines, text retrieval, and web search. -- International ACM SIGIR Conference on Research and Development in Information Retrieval (503) (A)</w:t>
      </w:r>
    </w:p>
    <w:p w14:paraId="13D7124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very large databases, including database systems, data management, and storage. -- International Conference on Very Large Data Bases (504) (A)</w:t>
      </w:r>
    </w:p>
    <w:p w14:paraId="5A079B6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and knowledge management, including data mining, knowledge discovery, and information retrieval. -- ACM International Conference on Information and Knowledge Management (505) (B)</w:t>
      </w:r>
    </w:p>
    <w:p w14:paraId="5BB72E3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web search and data mining, including web mining, link analysis, and web search algorithms. -- ACM International Conference on Web Search and Data Mining (506) (B)</w:t>
      </w:r>
    </w:p>
    <w:p w14:paraId="07F4CD3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principles of database systems, including database theory, query optimization, and data models. -- ACM SIGMOD-SIGACT-SIGAI Symposium on Principles of Database Systems (507) (B)</w:t>
      </w:r>
    </w:p>
    <w:p w14:paraId="6758282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database systems for advanced applications, including advanced DBMS and database applications. -- International Conference on Database Systems for Advanced Applications (508) (B)</w:t>
      </w:r>
    </w:p>
    <w:p w14:paraId="5BFEB1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machine learning and knowledge discovery, including data mining, pattern recognition, and ML theory. -- European Conference on Machine Learning and Principles and Practice of Knowledge Discovery in Databases (509) (B)</w:t>
      </w:r>
    </w:p>
    <w:p w14:paraId="5383D0F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semantic web, including ontologies, linked data, and semantic technologies. -- IEEE International Semantic Web Conference (510) (B)</w:t>
      </w:r>
    </w:p>
    <w:p w14:paraId="5A15E9B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data mining, including clustering, classification, association rules, and applications. -- IEEE International Conference on Data Mining (511) (B)</w:t>
      </w:r>
    </w:p>
    <w:p w14:paraId="05C51BB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database theory, including database design, query languages, and data models. -- International Conference on Database Theory (512) (B)</w:t>
      </w:r>
    </w:p>
    <w:p w14:paraId="2469311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extending database technology, including advanced database systems, data integration, and web databases. -- International Conference on Extending Database Technology (513) (B)</w:t>
      </w:r>
    </w:p>
    <w:p w14:paraId="3EA3779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innovative data systems, including database systems, data management, and information retrieval. -- Conference on Innovative Data Systems Research (514) (B)</w:t>
      </w:r>
    </w:p>
    <w:p w14:paraId="18EB444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data mining, including clustering, classification, and large-scale data analysis. -- SIAM International Conference on Data Mining (515) (B)</w:t>
      </w:r>
    </w:p>
    <w:p w14:paraId="5C3273B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recommender systems, including collaborative filtering, matrix factorization, and recommendation evaluation. -- ACM Conference on Recommender Systems (516) (B)</w:t>
      </w:r>
    </w:p>
    <w:p w14:paraId="286A8A8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web information systems, including web databases, information retrieval, and web systems. -- Web Information Systems Engineering Conference (517) (B)</w:t>
      </w:r>
    </w:p>
    <w:p w14:paraId="0C641AA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Asia-Pacific web and data management, including web search, data mining, and information retrieval. -- Asia Pacific Web Conference (518) (C)</w:t>
      </w:r>
    </w:p>
    <w:p w14:paraId="6F26991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database expert systems, including database applications and data management. -- International Conference on Database and Expert System Applications (519) (C)</w:t>
      </w:r>
    </w:p>
    <w:p w14:paraId="56A9F18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information retrieval, including search algorithms, ranking, and evaluation methodologies. -- European Conference on Information Retrieval (520) (C)</w:t>
      </w:r>
    </w:p>
    <w:p w14:paraId="7702F3A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semantic web and web services, including ontologies, knowledge graphs, and linked data. -- Extended Semantic Web Conference (521) (C)</w:t>
      </w:r>
    </w:p>
    <w:p w14:paraId="064298C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web and databases, including web data management, XML databases, and web information retrieval. -- International Workshop on Web and Databases (522) (C)</w:t>
      </w:r>
    </w:p>
    <w:p w14:paraId="5D4495A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conceptual modeling, including ER modeling, ontology design, and database design. -- International Conference on Conceptual Modeling (523) (C)</w:t>
      </w:r>
    </w:p>
    <w:p w14:paraId="1A11EA2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mobile data management, including mobile databases, data synchronization, and mobile computing. -- International Conference on Mobile Data Management (524) (C)</w:t>
      </w:r>
    </w:p>
    <w:p w14:paraId="270E7C5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scientific and statistical database management, including scientific data management and statistical DBMS. -- International Conference on Scientific and Statistical Database Management (525) (C)</w:t>
      </w:r>
    </w:p>
    <w:p w14:paraId="2C042A1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web age information management, including web databases, information retrieval, and web mining. -- International Conference on Web Age Information Management (526) (C)</w:t>
      </w:r>
    </w:p>
    <w:p w14:paraId="6EF760D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spatial and temporal databases, including spatio-temporal data management and query processing. -- International Symposium on Spatial and Temporal Databases (527) (C)</w:t>
      </w:r>
    </w:p>
    <w:p w14:paraId="1545101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knowledge discovery and data mining, including data mining algorithms, pattern discovery, and applications. -- Pacific-Asia Conference on Knowledge Discovery and Data Mining (528) (C)</w:t>
      </w:r>
    </w:p>
    <w:p w14:paraId="3D9A265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advanced data mining and applications, including deep learning for mining, graph mining, and applications. -- International Conference on Advanced Data Mining and Applications (529) (C)</w:t>
      </w:r>
    </w:p>
    <w:p w14:paraId="4C5368E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web information systems and applications, including web databases, information retrieval, and web mining. -- Web Information Systems and Applications (530) (C)</w:t>
      </w:r>
    </w:p>
    <w:p w14:paraId="69EEC32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theory of computing, including computational complexity, algorithms, and automata. -- ACM Symposium on the Theory of Computing (531) (A)</w:t>
      </w:r>
    </w:p>
    <w:p w14:paraId="09FB644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discrete algorithms, including graph algorithms, combinatorial optimization, and approximation algorithms. -- ACM-SIAM Symposium on Discrete Algorithms (532) (A)</w:t>
      </w:r>
    </w:p>
    <w:p w14:paraId="4845BC2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computer-aided verification, including model checking, theorem proving, and verification tools. -- International Conference on Computer Aided Verification (533) (A)</w:t>
      </w:r>
    </w:p>
    <w:p w14:paraId="7E1248F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foundations of computer science, including algorithms, complexity, cryptography, and combinatorics. -- IEEE Annual Symposium on Foundations of Computer Science (534) (A)</w:t>
      </w:r>
    </w:p>
    <w:p w14:paraId="530200C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logic in computer science, including automata, type theory, verification, and programming languages. -- ACM/IEEE Symposium on Logic in Computer Science (535) (A)</w:t>
      </w:r>
    </w:p>
    <w:p w14:paraId="054A048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computational geometry, including geometric algorithms, data structures, and applications. -- International Symposium on Computational Geometry (536) (B)</w:t>
      </w:r>
    </w:p>
    <w:p w14:paraId="12644A9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algorithms, including graph algorithms, optimization, and algorithmic game theory. -- European Symposium on Algorithms (537) (B)</w:t>
      </w:r>
    </w:p>
    <w:p w14:paraId="2BDFA94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computational complexity, including complexity classes, circuit complexity, and hardness. -- Conference on Computational Complexity (538) (B)</w:t>
      </w:r>
    </w:p>
    <w:p w14:paraId="2551D5D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automata, languages, and programming, including formal languages, automata theory, and programming semantics. -- International Colloquium on Automata, Languages and Programming (539) (B)</w:t>
      </w:r>
    </w:p>
    <w:p w14:paraId="326BF5C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automated deduction, including theorem proving, resolution, and automated reasoning. -- Conference on Automated Deduction (540) (B)</w:t>
      </w:r>
    </w:p>
    <w:p w14:paraId="5F1223D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concurrency theory, including process algebras, bisimulation, and concurrent systems. -- International Conference on Concurrency Theory (541) (B)</w:t>
      </w:r>
    </w:p>
    <w:p w14:paraId="3CCA2A8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hybrid systems, including hybrid automata, verification, and control of hybrid systems. -- International Conference on Hybrid Systems: Computation and Control (542) (B)</w:t>
      </w:r>
    </w:p>
    <w:p w14:paraId="18CFAA7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satisfiability testing, including SAT solving, SMT, and applications in verification. -- International Conference on Theory and Applications of Satisfiability Testing (543) (B)</w:t>
      </w:r>
    </w:p>
    <w:p w14:paraId="29785A5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computing and combinatorics, including algorithms, graph theory, and combinatorial optimization. -- International Computing and Combinatorics Conference (544) (B)</w:t>
      </w:r>
    </w:p>
    <w:p w14:paraId="4D47000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formal methods in CAD, including verification, model checking, and symbolic methods for hardware. -- Formal Methods in Computer-Aided Design (545) (B)</w:t>
      </w:r>
    </w:p>
    <w:p w14:paraId="37FAE37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science logic, including model theory, proof theory, and computability. -- Computer Science Logic (546) (C)</w:t>
      </w:r>
    </w:p>
    <w:p w14:paraId="60481C6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foundations of software technology and theoretical computer science, including algorithms and logic. -- Foundations of Software Technology and Theoretical Computer Science (547) (C)</w:t>
      </w:r>
    </w:p>
    <w:p w14:paraId="5E4CFB3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data science and advanced analytics, including data mining, machine learning, and big data. -- IEEE International Conference on Data Science and Advanced Analytics (548) (C)</w:t>
      </w:r>
    </w:p>
    <w:p w14:paraId="3076040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theoretical aspects of computing, including algorithms, complexity, and formal methods. -- International Colloquium on Theoretical Aspects of Computing (549) (C)</w:t>
      </w:r>
    </w:p>
    <w:p w14:paraId="616019F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integer programming and combinatorial optimization, including polyhedral methods and algorithms. -- International Conference on Integer Programming and Combinatorial Optimization (550) (C)</w:t>
      </w:r>
    </w:p>
    <w:p w14:paraId="1415176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formal structures for computation and deduction, including rewriting, type theory, and logic. -- International Conference on Formal Structures for Computation and Deduction (551) (C)</w:t>
      </w:r>
    </w:p>
    <w:p w14:paraId="5095DF7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algorithms and computation, including algorithms, complexity, and discrete mathematics. -- International Symposium on Algorithms and Computation (552) (C)</w:t>
      </w:r>
    </w:p>
    <w:p w14:paraId="62C3B11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mathematical foundations of computer science, including logic, automata, and complexity. -- International Conference on Mathematical Foundations of Computer Science (553) (C)</w:t>
      </w:r>
    </w:p>
    <w:p w14:paraId="6179BC8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theoretical computer science, including algorithms, complexity, and logic. -- Symposium on Theoretical Aspects of Computer Science (554) (C)</w:t>
      </w:r>
    </w:p>
    <w:p w14:paraId="289ADCE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software engineering: theories, tools, and applications, including formal methods and SE. -- International Symposium on Software Engineering: Theories, Tools, and Applications (555) (C)</w:t>
      </w:r>
    </w:p>
    <w:p w14:paraId="7EE3F85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multimedia, including multimedia systems, signal processing, and multimedia applications. -- ACM International Conference on Multimedia (556) (A)</w:t>
      </w:r>
    </w:p>
    <w:p w14:paraId="2A54864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graphics, including rendering, geometric modeling, animation, and visualization. -- ACM Special Interest Group on Computer Graphics (557) (A)</w:t>
      </w:r>
    </w:p>
    <w:p w14:paraId="1C8040E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virtual reality, including VR systems, interaction, visualization, and applications. -- IEEE Conference on Virtual Reality and 3D User Interfaces (558) (A)</w:t>
      </w:r>
    </w:p>
    <w:p w14:paraId="7692768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visualization, including visual analytics, information visualization, and scientific visualization. -- IEEE Visualization Conference (559) (A)</w:t>
      </w:r>
    </w:p>
    <w:p w14:paraId="2D8F5BC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multimedia retrieval, including image retrieval, video retrieval, and multimedia indexing. -- ACM SIGMM International Conference on Multimedia Retrieval (560) (B)</w:t>
      </w:r>
    </w:p>
    <w:p w14:paraId="73BCB64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interactive 3D graphics and games, including real-time rendering, game engines, and VR/AR. -- ACM SIGGRAPH Symposium on Interactive 3D Graphics and Games (561) (B)</w:t>
      </w:r>
    </w:p>
    <w:p w14:paraId="2A5A24C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animation, including motion capture, character animation, and simulation. -- ACM SIGGRAPH/Eurographics Symposium on Computer Animation (562) (B)</w:t>
      </w:r>
    </w:p>
    <w:p w14:paraId="3B6CAF2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data compression, including lossless and lossy compression, image/video coding, and information theory. -- Data Compression Conference (563) (B)</w:t>
      </w:r>
    </w:p>
    <w:p w14:paraId="2284D04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graphics, including rendering, geometric modeling, and visualization. -- Annual Conference of the European Association for Computer Graphics (564) (B)</w:t>
      </w:r>
    </w:p>
    <w:p w14:paraId="0E4ACA9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visualization, including visual analytics, information visualization, and visual interfaces. -- Eurographics Conference on Visualization (565) (B)</w:t>
      </w:r>
    </w:p>
    <w:p w14:paraId="52AB973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geometric processing, including mesh processing, shape analysis, and geometric modeling. -- Eurographics Symposium on Geometry Processing (566) (B)</w:t>
      </w:r>
    </w:p>
    <w:p w14:paraId="40E3F52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rendering, including light transport, global illumination, ray tracing, and image-based rendering. -- Eurographics Symposium on Rendering (567) (B)</w:t>
      </w:r>
    </w:p>
    <w:p w14:paraId="6749BD7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signal processing, including speech processing, image processing, and communications. -- IEEE International Conference on Acoustics, Speech and Signal Processing (568) (B)</w:t>
      </w:r>
    </w:p>
    <w:p w14:paraId="6924BD9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multimedia and expo, including multimedia systems, video processing, and multimedia applications. -- IEEE International Conference on Multimedia &amp; Expo (569) (B)</w:t>
      </w:r>
    </w:p>
    <w:p w14:paraId="6FEB77C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mixed and augmented reality, including AR/VR systems, interaction, and applications. -- International Symposium on Mixed and Augmented Reality (570) (B)</w:t>
      </w:r>
    </w:p>
    <w:p w14:paraId="1FDB1DF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graphics, including rendering, geometric modeling, and visualization. -- Pacific Conference on Computer Graphics and Applications (571) (B)</w:t>
      </w:r>
    </w:p>
    <w:p w14:paraId="42F2CA34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solid and physical modeling, including geometric modeling, simulation, and physical simulation. -- Symposium on Solid and Physical Modeling (572) (B)</w:t>
      </w:r>
    </w:p>
    <w:p w14:paraId="58AD95F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speech communication, including speech recognition, synthesis, and spoken language processing. -- Conference of the International Speech Communication Association (573) (B)</w:t>
      </w:r>
    </w:p>
    <w:p w14:paraId="451D75E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virtual reality software and technology, including VR systems, interaction, and applications. -- ACM Symposium on Virtual Reality Software and Technology (574) (C)</w:t>
      </w:r>
    </w:p>
    <w:p w14:paraId="6793A76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animation, social agents, and extended reality, including animation and XR. -- International Conference on Computer Animation, Social Agents, and Extended Reality (575) (C)</w:t>
      </w:r>
    </w:p>
    <w:p w14:paraId="59761F5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 graphics, including rendering, geometric modeling, and visualization. -- Computer Graphics International (576) (C)</w:t>
      </w:r>
    </w:p>
    <w:p w14:paraId="3437D16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geometric modeling and processing, including CAD, mesh processing, and shape analysis. -- Geometric Modeling and Processing (577) (C)</w:t>
      </w:r>
    </w:p>
    <w:p w14:paraId="4EB3A4F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Pacific visualization, including visual analytics, scientific visualization, and VR. -- IEEE Pacific Visualization Symposium (578) (C)</w:t>
      </w:r>
    </w:p>
    <w:p w14:paraId="298A79D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3D vision, including structure from motion, 3D reconstruction, and depth estimation. -- International Conference on 3D Vision (579) (C)</w:t>
      </w:r>
    </w:p>
    <w:p w14:paraId="108D6A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computer-aided design and computer graphics, including CAD, geometric modeling, and visualization. -- International Conference on Computer-Aided Design and Computer Graphics (580) (C)</w:t>
      </w:r>
    </w:p>
    <w:p w14:paraId="1BDB2BC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image processing, including image restoration, compression, and computer vision. -- IEEE International Conference on Image Processing (581) (C)</w:t>
      </w:r>
    </w:p>
    <w:p w14:paraId="32E4F95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multimedia modeling, including multimedia systems, retrieval, and applications. -- International Conference on Multimedia Modeling (582) (C)</w:t>
      </w:r>
    </w:p>
    <w:p w14:paraId="401E81F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multimedia in Asia, including multimedia systems, signal processing, and applications. -- ACM Multimedia Asia (583) (C)</w:t>
      </w:r>
    </w:p>
    <w:p w14:paraId="71148AE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shape modeling, including geometric modeling, shape analysis, and 3D modeling. -- Shape Modeling International (584) (C)</w:t>
      </w:r>
    </w:p>
    <w:p w14:paraId="0A5F82D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computational visual media, including computer graphics and visualization. -- Computational Visual Media (585) (C)</w:t>
      </w:r>
    </w:p>
    <w:p w14:paraId="217406D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pattern recognition and computer vision, including image analysis, face recognition, and object detection. -- Chinese Conference on Pattern Recognition and Computer Vision (586) (C)</w:t>
      </w:r>
    </w:p>
    <w:p w14:paraId="0D45830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image and graphics, including image processing, computer graphics, and visualization. -- International Conference on Image and Graphics (587) (C)</w:t>
      </w:r>
    </w:p>
    <w:p w14:paraId="5028030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man-machine speech communication, including speech recognition, synthesis, and human-computer interaction. -- National Conference on Man-Machine Speech Communication (588) (C)</w:t>
      </w:r>
    </w:p>
    <w:p w14:paraId="0FFF15A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automatic speech recognition, including acoustic modeling, language modeling, and ASR systems. -- Automatic Speech Recognition and Understanding Workshop (589) (C)</w:t>
      </w:r>
    </w:p>
    <w:p w14:paraId="4405F50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spoken language technology, including speech recognition, synthesis, and dialogue systems. -- Spoken Language Technology (590) (C)</w:t>
      </w:r>
    </w:p>
    <w:p w14:paraId="2122335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artificial intelligence, including machine learning, reasoning, planning, and knowledge representation. -- AAAI Conference on Artificial Intelligence (591) (A)</w:t>
      </w:r>
    </w:p>
    <w:p w14:paraId="28B9FAD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neural information processing systems, including deep learning, reinforcement learning, and ML theory. -- Conference on Neural Information Processing Systems (592) (A)</w:t>
      </w:r>
    </w:p>
    <w:p w14:paraId="05ED2CD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computational linguistics and natural language processing, including syntax, semantics, and NLP. -- Annual Meeting of the Association for Computational Linguistics (593) (A)</w:t>
      </w:r>
    </w:p>
    <w:p w14:paraId="0392B13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 vision and pattern recognition, including image recognition, object detection, and deep learning for vision. -- IEEE/CVF Computer Vision and Pattern Recognition Conference (594) (A)</w:t>
      </w:r>
    </w:p>
    <w:p w14:paraId="0B482A9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 vision, including 3D vision, video understanding, and visual recognition. -- International Conference on Computer Vision (595) (A)</w:t>
      </w:r>
    </w:p>
    <w:p w14:paraId="1D8E06F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machine learning, including statistical learning, optimization, and ML theory. -- International Conference on Machine Learning (596) (A)</w:t>
      </w:r>
    </w:p>
    <w:p w14:paraId="2477550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learning representations, including deep learning, representation learning, and self-supervised learning. -- International Conference on Learning Representations (597) (A)</w:t>
      </w:r>
    </w:p>
    <w:p w14:paraId="7DDFF26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computational learning theory, including PAC learning, online learning, and learning theory. -- Annual Conference on Computational Learning Theory (598) (B)</w:t>
      </w:r>
    </w:p>
    <w:p w14:paraId="29122E9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empirical methods in natural language processing, including NLP, text mining, and dialogue. -- Conference on Empirical Methods in Natural Language Processing (599) (B)</w:t>
      </w:r>
    </w:p>
    <w:p w14:paraId="3F8B333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artificial intelligence, including machine learning, planning, knowledge representation, and AI applications. -- European Conference on Artificial Intelligence (600) (B)</w:t>
      </w:r>
    </w:p>
    <w:p w14:paraId="28D42BA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vision, including image understanding, 3D vision, and deep learning for vision. -- European Conference on Computer Vision (601) (B)</w:t>
      </w:r>
    </w:p>
    <w:p w14:paraId="6627432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robotics, including robot motion planning, control, manipulation, and autonomous navigation. -- IEEE International Conference on Robotics and Automation (602) (B)</w:t>
      </w:r>
    </w:p>
    <w:p w14:paraId="0C338B1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automated planning and scheduling, including planning algorithms, scheduling, and decision making. -- International Conference on Automated Planning and Scheduling (603) (B)</w:t>
      </w:r>
    </w:p>
    <w:p w14:paraId="46D7E55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case-based reasoning, including case retrieval, adaptation, and case-based systems. -- International Conference on Case-Based Reasoning (604) (B)</w:t>
      </w:r>
    </w:p>
    <w:p w14:paraId="56B93E6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computational linguistics, including NLP, syntax, semantics, and machine translation. -- International Conference on Computational Linguistics (605) (B)</w:t>
      </w:r>
    </w:p>
    <w:p w14:paraId="104DAFE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knowledge representation and reasoning, including ontologies, description logics, and non-monotonic reasoning. -- International Conference on Principles of Knowledge Representation and Reasoning (606) (B)</w:t>
      </w:r>
    </w:p>
    <w:p w14:paraId="129E58F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uncertainty in AI, including probabilistic reasoning, Bayesian networks, and decision making. -- Conference on Uncertainty in Artificial Intelligence (607) (B)</w:t>
      </w:r>
    </w:p>
    <w:p w14:paraId="26DD13A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autonomous agents and multi-agent systems, including agent coordination, negotiation, and MAS theory. -- International Joint Conference on Autonomous Agents and Multi-agent Systems (608) (B)</w:t>
      </w:r>
    </w:p>
    <w:p w14:paraId="280F8D9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evolutionary computation, including genetic algorithms, particle swarm, and evolutionary optimization. -- Parallel Problem Solving from Nature (609) (B)</w:t>
      </w:r>
    </w:p>
    <w:p w14:paraId="30E9C31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North American computational linguistics, including NLP, syntax, semantics, and corpus-based methods. -- North American Chapter of the Association for Computational Linguistics (610) (B)</w:t>
      </w:r>
    </w:p>
    <w:p w14:paraId="496B79F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artificial intelligence, including machine learning, reasoning, planning, and knowledge representation. -- International Joint Conference on Artificial Intelligence (611) (B)</w:t>
      </w:r>
    </w:p>
    <w:p w14:paraId="6F0E570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artificial intelligence and statistics, including statistical learning, Bayesian methods, and ML theory. -- International Conference on Artificial Intelligence and Statistics (612) (C)</w:t>
      </w:r>
    </w:p>
    <w:p w14:paraId="04CD6D8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vision, including image recognition, object detection, and deep learning for vision. -- Asian Conference on Computer Vision (613) (C)</w:t>
      </w:r>
    </w:p>
    <w:p w14:paraId="3148528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Asian machine learning, including ML algorithms, applications, and theory. -- Asian Conference on Machine Learning (614) (C)</w:t>
      </w:r>
    </w:p>
    <w:p w14:paraId="6A09A8F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machine vision, including image recognition, object detection, and visual understanding. -- British Machine Vision Conference (615) (C)</w:t>
      </w:r>
    </w:p>
    <w:p w14:paraId="57E8D41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natural language processing and Chinese computing, including NLP, text mining, and Chinese language processing. -- CCF International Conference on Natural Language Processing and Chinese Computing (616) (C)</w:t>
      </w:r>
    </w:p>
    <w:p w14:paraId="3559B67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computational natural language learning, including grammar induction, parsing, and learning. -- Conference on Computational Natural Language Learning (617) (C)</w:t>
      </w:r>
    </w:p>
    <w:p w14:paraId="6B3495F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genetic and evolutionary computation, including genetic algorithms, evolutionary strategies, and applications. -- Genetic and Evolutionary Computation Conference (618) (C)</w:t>
      </w:r>
    </w:p>
    <w:p w14:paraId="52598FA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tools with artificial intelligence, including AI tools, intelligent systems, and applications. -- IEEE International Conference on Tools with Artificial Intelligence (619) (C)</w:t>
      </w:r>
    </w:p>
    <w:p w14:paraId="7A9A7A8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robots, including robot motion planning, control, manipulation, and autonomous navigation. -- IEEE/RSJ International Conference on Intelligent Robots and Systems (620) (C)</w:t>
      </w:r>
    </w:p>
    <w:p w14:paraId="6EA692D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algorithmic learning theory, including PAC learning, online learning, and learning theory. -- International Conference on Algorithmic Learning Theory (621) (C)</w:t>
      </w:r>
    </w:p>
    <w:p w14:paraId="389BB84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artificial neural networks, including neural network architectures, learning, and applications. -- International Conference on Artificial Neural Networks (622) (C)</w:t>
      </w:r>
    </w:p>
    <w:p w14:paraId="731A453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face and gesture recognition, including facial recognition, gesture recognition, and biometrics. -- IEEE International Conference on Automatic Face and Gesture Recognition (623) (C)</w:t>
      </w:r>
    </w:p>
    <w:p w14:paraId="0F8600B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document analysis and recognition, including OCR, handwriting recognition, and DTR. -- International Conference on Document Analysis and Recognition (624) (C)</w:t>
      </w:r>
    </w:p>
    <w:p w14:paraId="1EC49B9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inductive logic programming, including logic learning, program synthesis, and ILP. -- International Conference on Inductive Logic Programming (625) (C)</w:t>
      </w:r>
    </w:p>
    <w:p w14:paraId="24043DD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knowledge science, engineering, and management, including knowledge representation and management. -- International conference on Knowledge Science, Engineering and Management (626) (C)</w:t>
      </w:r>
    </w:p>
    <w:p w14:paraId="653909F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neural information processing, including neural networks, deep learning, and intelligent systems. -- International Conference on Neural Information Processing (627) (C)</w:t>
      </w:r>
    </w:p>
    <w:p w14:paraId="4B6E609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pattern recognition, including image recognition, speech recognition, and classification. -- International Conference on Pattern Recognition (628) (C)</w:t>
      </w:r>
    </w:p>
    <w:p w14:paraId="23C4D91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biometrics, including face recognition, fingerprint recognition, and multimodal biometrics. -- International Joint Conference on Biometrics (629) (C)</w:t>
      </w:r>
    </w:p>
    <w:p w14:paraId="1E8D45B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neural networks, including deep learning, reinforcement learning, and neural network applications. -- International Joint Conference on Neural Networks (630) (C)</w:t>
      </w:r>
    </w:p>
    <w:p w14:paraId="174B28C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Pacific Rim AI, including machine learning, knowledge representation, and AI applications. -- Pacific Rim International Conference on Artificial Intelligence (631) (C)</w:t>
      </w:r>
    </w:p>
    <w:p w14:paraId="0D8D300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evolutionary computation, including genetic algorithms, evolutionary strategies, and applications. -- Congress on Evolutionary Computation (632) (C)</w:t>
      </w:r>
    </w:p>
    <w:p w14:paraId="738516B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distributed AI, including multi-agent systems, distributed problem solving, and cooperative AI. -- International Conference on Distributed Artificial Intelligence (633) (C)</w:t>
      </w:r>
    </w:p>
    <w:p w14:paraId="4C59F13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computer-supported cooperative work and social computing, including CSCW, social networks, and collaboration. -- ACM Conference On Computer-Supported Cooperative Work And Social Computing (634) (A)</w:t>
      </w:r>
    </w:p>
    <w:p w14:paraId="33AEB20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human factors in computing, including HCI, user experience, interaction design, and CHI research. -- ACM Conference on Human Factors in Computing Systems (635) (A)</w:t>
      </w:r>
    </w:p>
    <w:p w14:paraId="7E90971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pervasive and ubiquitous computing, including mobile computing, wearable systems, and context-aware computing. -- ACM international joint conference on Pervasive and Ubiquitous Computing (636) (A)</w:t>
      </w:r>
    </w:p>
    <w:p w14:paraId="5B7E38D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user interface software and technology, including UI design, interaction techniques, and visualization. -- ACM Symposium on User Interface Software and Technology (637) (A)</w:t>
      </w:r>
    </w:p>
    <w:p w14:paraId="4859694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group support systems, including groupware, collaborative tools, and CSCW. -- ACM International Conference on Supporting Group Work (638) (B)</w:t>
      </w:r>
    </w:p>
    <w:p w14:paraId="2F18909A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user interfaces, including adaptive interfaces, conversational interfaces, and AI in HCI. -- ACM International Conference on Intelligent User Interfaces (639) (B)</w:t>
      </w:r>
    </w:p>
    <w:p w14:paraId="2BA7908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interactive surfaces and spaces, including tangible UI, multi-touch, and collaborative displays. -- ACM International Conference on Interactive Surfaces and Spaces (640) (B)</w:t>
      </w:r>
    </w:p>
    <w:p w14:paraId="07E7F5F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CSCW, including collaborative systems, groupware, and social computing. -- European Conference on Computer Supported Cooperative Work (641) (B)</w:t>
      </w:r>
    </w:p>
    <w:p w14:paraId="5A71F2D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pervasive computing, including mobile computing, wearable systems, and ubiquitous computing. -- IEEE International Conference on Pervasive Computing and Communications (642) (B)</w:t>
      </w:r>
    </w:p>
    <w:p w14:paraId="4A421F7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mobile human-computer interaction, including mobile UI, touch interaction, and mobile HCI. -- ACM International Conference on Mobile Human-Computer Interaction (643) (B)</w:t>
      </w:r>
    </w:p>
    <w:p w14:paraId="7664B12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web and social media, including social network analysis, online communities, and social computing. -- The International AAAI Conference on Web and Social Media (644) (B)</w:t>
      </w:r>
    </w:p>
    <w:p w14:paraId="152D3D5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interaction design, including UI design, prototyping, and user-centered design. -- ACM SIGCHI Conference on Designing Interactive Systems (645) (C)</w:t>
      </w:r>
    </w:p>
    <w:p w14:paraId="3120CC6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multimodal interaction, including speech and gesture interaction, multimodal fusion, and HMI. -- ACM International Conference on Multimodal Interaction (646) (C)</w:t>
      </w:r>
    </w:p>
    <w:p w14:paraId="0260EF8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computers and accessibility, including assistive technology, universal design, and inclusive computing. -- International ACM SIGACCESS Conference on Computers and Accessibility (647) (C)</w:t>
      </w:r>
    </w:p>
    <w:p w14:paraId="4D8690C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computer graphics, including rendering, geometric modeling, and visualization. -- Graphics Interface (648) (C)</w:t>
      </w:r>
    </w:p>
    <w:p w14:paraId="3A372BC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ubiquitous intelligence and computing, including IoT, smart environments, and pervasive AI. -- IEEE International Conference on Ubiquitous Intelligence and Computing (649) (C)</w:t>
      </w:r>
    </w:p>
    <w:p w14:paraId="0C1618F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haptics, including haptic interfaces, tactile feedback, and virtual touch. -- IEEE World Haptics Conference (650) (C)</w:t>
      </w:r>
    </w:p>
    <w:p w14:paraId="79EC8A2D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human-computer interaction, including HCI theory, interaction design, and evaluation. -- International Conference on Human-Computer Interaction of International Federation for Information Processing (651) (C)</w:t>
      </w:r>
    </w:p>
    <w:p w14:paraId="715CAE8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interaction design and children, including children-computer interaction, educational technology, and kid-friendly design. -- ACM Interaction Design and Children (652) (C)</w:t>
      </w:r>
    </w:p>
    <w:p w14:paraId="2A5DFCD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collaborative computing, including groupware, social computing, and cooperative systems. -- International Conference on Collaborative Computing: Networking, Applications and Worksharing (653) (C)</w:t>
      </w:r>
    </w:p>
    <w:p w14:paraId="740C299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computer-supported cooperative work in design, including CAD/CSCW, collaborative design, and design tools. -- International Conference on Computer Supported Cooperative Work in Design (654) (C)</w:t>
      </w:r>
    </w:p>
    <w:p w14:paraId="6EE38CF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cooperative information systems, including groupware, workflow, and collaborative systems. -- International Conference on Cooperative Information Systems (655) (C)</w:t>
      </w:r>
    </w:p>
    <w:p w14:paraId="55D2283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mobile and ubiquitous systems, including mobile computing, wireless networks, and pervasive services. -- International Conference on Mobile and Ubiquitous Systems: Computing, Networking and Services (656) (C)</w:t>
      </w:r>
    </w:p>
    <w:p w14:paraId="409F4AF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advanced visual interfaces, including visual languages, information visualization, and interaction. -- International Working Conference on Advanced Visual Interfaces (657) (C)</w:t>
      </w:r>
    </w:p>
    <w:p w14:paraId="23220AC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green, pervasive, and cloud computing, including sustainable computing, cloud, and pervasive systems. -- Conference on Green, Pervasive and Cloud Computing (658) (C)</w:t>
      </w:r>
    </w:p>
    <w:p w14:paraId="6A3BCE7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extended reality, including VR, AR, MR, and XR applications and technologies. -- CCF International Conference on Extended Reality (659) (C)</w:t>
      </w:r>
    </w:p>
    <w:p w14:paraId="0D9ACBC8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the web, including web systems, search, social networks, and web applications. -- The Web Conference (660) (A)</w:t>
      </w:r>
    </w:p>
    <w:p w14:paraId="54DA1F6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real-time systems, including real-time scheduling, timing analysis, and embedded real-time systems. -- IEEE Real-Time Systems Symposium (661) (A)</w:t>
      </w:r>
    </w:p>
    <w:p w14:paraId="01E9E15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cognitive science, including cognitive modeling, human cognition, and computational cognition. -- Annual Meeting of the Cognitive Science Society (662) (B)</w:t>
      </w:r>
    </w:p>
    <w:p w14:paraId="70073692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bioinformatics and biomedicine, including computational biology, genomics, and biomedical informatics. -- IEEE International Conference on Bioinformatics and Biomedicine (663) (B)</w:t>
      </w:r>
    </w:p>
    <w:p w14:paraId="7A335AB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embedded software, including real-time systems, embedded OS, and hardware-software co-design. -- International Conference on Embedded Software (664) (B)</w:t>
      </w:r>
    </w:p>
    <w:p w14:paraId="2B11A60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intelligent systems for molecular biology, including computational biology, genomics, and bioinformatics. -- International conference on Intelligent Systems for Molecular Biology (665) (B)</w:t>
      </w:r>
    </w:p>
    <w:p w14:paraId="7D21EB9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computational molecular biology, including genomics, proteomics, and systems biology. -- Annual International Conference on Research in Computational Molecular Biology (666) (B)</w:t>
      </w:r>
    </w:p>
    <w:p w14:paraId="497DDB17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medical image computing and computer-assisted intervention, including image-guided surgery, medical imaging, and CAD. -- International Conference on Medical Image Computing and Computer-Assisted Intervention (667) (B)</w:t>
      </w:r>
    </w:p>
    <w:p w14:paraId="10EA596F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web and internet economics, including online markets, mechanism design, and web algorithms. -- Conference on Web and Internet Economics (668) (B)</w:t>
      </w:r>
    </w:p>
    <w:p w14:paraId="1E2D9453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medical informatics, including clinical informatics, biomedical data, and health IT. -- American Medical Informatics Association Annual Symposium (669) (C)</w:t>
      </w:r>
    </w:p>
    <w:p w14:paraId="2622CBCB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Asia-Pacific bioinformatics, including computational biology, genomics, and proteomics. -- Asia Pacific Bioinformatics Conference (670) (C)</w:t>
      </w:r>
    </w:p>
    <w:p w14:paraId="46EECED0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big data, including data management, analytics, machine learning, and large-scale data systems. -- IEEE International Conference on Big Data (671) (C)</w:t>
      </w:r>
    </w:p>
    <w:p w14:paraId="3AC5F68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cloud computing, including cloud architectures, virtualization, and cloud services. -- IEEE International Conference on Cloud Computing (672) (C)</w:t>
      </w:r>
    </w:p>
    <w:p w14:paraId="06D0EBE6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systems, man, and cybernetics, including human factors, control systems, and AI. -- IEEE International Conference on Systems, Man, and Cybernetics (673) (C)</w:t>
      </w:r>
    </w:p>
    <w:p w14:paraId="7F8ABB85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spatial information theory, including spatial reasoning, GIS, and spatial databases. -- International Conference on Spatial Information Theory (674) (C)</w:t>
      </w:r>
    </w:p>
    <w:p w14:paraId="346EF06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bioinformatics research and applications, including computational biology, genomics, and proteomics. -- International Symposium on Bioinformatics Research and Applications (675) (C)</w:t>
      </w:r>
    </w:p>
    <w:p w14:paraId="4E0ABB5C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algorithmic game theory, including game theory, mechanism design, and computational economics. -- International Symposium on Algorithmic Game Theory (676) (C)</w:t>
      </w:r>
    </w:p>
    <w:p w14:paraId="308AB269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spatial information, including GIS, spatial databases, and geospatial analysis. -- ACM Special Interest Group on Spatial Information (677) (C)</w:t>
      </w:r>
    </w:p>
    <w:p w14:paraId="5E5EC1C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Covers intelligent computing, including AI, machine learning, and intelligent systems. -- International Conference on Intelligent Computing (678) (C)</w:t>
      </w:r>
    </w:p>
    <w:p w14:paraId="54ADD6C1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work on service science, including service computing, service-oriented architecture, and digital services. -- International Conference on Service Science (679) (C)</w:t>
      </w:r>
    </w:p>
    <w:p w14:paraId="1EC9123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Focuses on financial technologies, including algorithmic trading, fintech, blockchain in finance, and quantitative finance. -- Advances in Financial Technologies (680) (C)</w:t>
      </w:r>
    </w:p>
    <w:p w14:paraId="0252CA8E">
      <w:pPr>
        <w:spacing w:before="80" w:after="160" w:line="360" w:lineRule="auto"/>
      </w:pPr>
      <w:r>
        <w:rPr>
          <w:rFonts w:ascii="Times New Roman" w:hAnsi="Times New Roman"/>
          <w:b/>
          <w:color w:val="4472C4"/>
          <w:sz w:val="24"/>
        </w:rPr>
        <w:t>Publishes research on theoretical computer science, including algorithms, complexity, and formal methods. -- International Joint Conference on Theoretical Computer Science - Frontier of Algorithmic Wisdom (681) (C)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C63E3A"/>
    <w:rsid w:val="66C9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8488</Words>
  <Characters>59408</Characters>
  <Lines>0</Lines>
  <Paragraphs>0</Paragraphs>
  <TotalTime>1</TotalTime>
  <ScaleCrop>false</ScaleCrop>
  <LinksUpToDate>false</LinksUpToDate>
  <CharactersWithSpaces>67508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And.panda</cp:lastModifiedBy>
  <dcterms:modified xsi:type="dcterms:W3CDTF">2026-08-26T16:24:15Z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24EC17423B80404A85E49AFE9980B7F9_13</vt:lpwstr>
  </property>
  <property fmtid="{D5CDD505-2E9C-101B-9397-08002B2CF9AE}" pid="4" name="KSOTemplateDocerSaveRecord">
    <vt:lpwstr>eyJoZGlkIjoiZjVhNGJiMWVmZTg4ZjFhYWZhYWFiMzBkODkwYWRkZmUiLCJ1c2VySWQiOiI4MDc4MjEyMTgifQ==</vt:lpwstr>
  </property>
</Properties>
</file>